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EDC18B">
      <w:pPr>
        <w:pStyle w:val="35"/>
        <w:keepNext w:val="0"/>
        <w:keepLines w:val="0"/>
        <w:pageBreakBefore w:val="0"/>
        <w:widowControl/>
        <w:suppressLineNumbers w:val="0"/>
        <w:kinsoku/>
        <w:wordWrap/>
        <w:overflowPunct/>
        <w:topLinePunct/>
        <w:autoSpaceDE/>
        <w:autoSpaceDN/>
        <w:bidi w:val="0"/>
        <w:adjustRightInd/>
        <w:snapToGrid/>
        <w:spacing w:before="0" w:beforeAutospacing="0" w:after="0" w:afterAutospacing="0" w:line="240" w:lineRule="auto"/>
        <w:ind w:left="0" w:right="0"/>
        <w:textAlignment w:val="auto"/>
        <w:rPr>
          <w:rFonts w:hint="default" w:ascii="Arial Bold" w:hAnsi="Arial Bold" w:cs="Arial Bold"/>
          <w:b/>
          <w:bCs/>
          <w:color w:val="0070C0"/>
          <w:sz w:val="24"/>
          <w:szCs w:val="24"/>
          <w:shd w:val="clear" w:color="auto" w:fill="auto"/>
          <w:lang w:val="en-US"/>
        </w:rPr>
      </w:pPr>
      <w:r>
        <w:rPr>
          <w:rFonts w:hint="default" w:ascii="Arial Bold" w:hAnsi="Arial Bold" w:cs="Arial Bold"/>
          <w:b/>
          <w:bCs/>
          <w:color w:val="0070C0"/>
          <w:sz w:val="24"/>
          <w:szCs w:val="24"/>
          <w:shd w:val="clear" w:color="auto" w:fill="auto"/>
          <w:lang w:val="en-US"/>
        </w:rPr>
        <w:t>I</w:t>
      </w:r>
      <w:r>
        <w:rPr>
          <w:rFonts w:hint="default" w:ascii="Arial Bold" w:hAnsi="Arial Bold" w:cs="Arial Bold"/>
          <w:b/>
          <w:bCs/>
          <w:color w:val="0070C0"/>
          <w:sz w:val="24"/>
          <w:szCs w:val="24"/>
          <w:shd w:val="clear" w:color="auto" w:fill="auto"/>
        </w:rPr>
        <w:t>nitialize a Go project</w:t>
      </w:r>
      <w:r>
        <w:rPr>
          <w:rFonts w:hint="default" w:ascii="Arial Bold" w:hAnsi="Arial Bold" w:cs="Arial Bold"/>
          <w:b/>
          <w:bCs/>
          <w:color w:val="0070C0"/>
          <w:sz w:val="24"/>
          <w:szCs w:val="24"/>
          <w:shd w:val="clear" w:color="auto" w:fill="auto"/>
          <w:lang w:val="en-US"/>
        </w:rPr>
        <w:t>:</w:t>
      </w:r>
    </w:p>
    <w:p w14:paraId="20D4F514">
      <w:pPr>
        <w:pStyle w:val="35"/>
        <w:keepNext w:val="0"/>
        <w:keepLines w:val="0"/>
        <w:pageBreakBefore w:val="0"/>
        <w:widowControl/>
        <w:numPr>
          <w:ilvl w:val="0"/>
          <w:numId w:val="7"/>
        </w:numPr>
        <w:suppressLineNumbers w:val="0"/>
        <w:kinsoku/>
        <w:wordWrap/>
        <w:overflowPunct/>
        <w:topLinePunct/>
        <w:autoSpaceDE/>
        <w:autoSpaceDN/>
        <w:bidi w:val="0"/>
        <w:adjustRightInd/>
        <w:snapToGrid/>
        <w:spacing w:before="0" w:beforeAutospacing="0" w:after="0" w:afterAutospacing="0" w:line="240" w:lineRule="auto"/>
        <w:ind w:left="0" w:leftChars="0" w:right="0" w:hanging="420" w:firstLineChars="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go mod init &lt;module-name&gt;</w:t>
      </w:r>
    </w:p>
    <w:p w14:paraId="2DCF02EB">
      <w:pPr>
        <w:pStyle w:val="35"/>
        <w:keepNext w:val="0"/>
        <w:keepLines w:val="0"/>
        <w:pageBreakBefore w:val="0"/>
        <w:widowControl/>
        <w:numPr>
          <w:ilvl w:val="0"/>
          <w:numId w:val="7"/>
        </w:numPr>
        <w:suppressLineNumbers w:val="0"/>
        <w:kinsoku/>
        <w:wordWrap/>
        <w:overflowPunct/>
        <w:topLinePunct/>
        <w:autoSpaceDE/>
        <w:autoSpaceDN/>
        <w:bidi w:val="0"/>
        <w:adjustRightInd/>
        <w:snapToGrid/>
        <w:spacing w:before="0" w:beforeAutospacing="0" w:after="0" w:afterAutospacing="0" w:line="240" w:lineRule="auto"/>
        <w:ind w:left="0" w:leftChars="0" w:right="0" w:hanging="420" w:firstLineChars="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go mod init myproject</w:t>
      </w:r>
    </w:p>
    <w:p w14:paraId="5ADE96D0">
      <w:pPr>
        <w:pStyle w:val="35"/>
        <w:keepNext w:val="0"/>
        <w:keepLines w:val="0"/>
        <w:pageBreakBefore w:val="0"/>
        <w:widowControl/>
        <w:suppressLineNumbers w:val="0"/>
        <w:kinsoku/>
        <w:wordWrap/>
        <w:overflowPunct/>
        <w:topLinePunct/>
        <w:autoSpaceDE/>
        <w:autoSpaceDN/>
        <w:bidi w:val="0"/>
        <w:adjustRightInd/>
        <w:snapToGrid/>
        <w:spacing w:before="0" w:beforeAutospacing="0" w:after="0" w:afterAutospacing="0" w:line="240" w:lineRule="auto"/>
        <w:ind w:left="0" w:right="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This will:</w:t>
      </w:r>
    </w:p>
    <w:p w14:paraId="16A078AB">
      <w:pPr>
        <w:keepNext w:val="0"/>
        <w:keepLines w:val="0"/>
        <w:pageBreakBefore w:val="0"/>
        <w:widowControl/>
        <w:numPr>
          <w:ilvl w:val="0"/>
          <w:numId w:val="8"/>
        </w:numPr>
        <w:suppressLineNumbers w:val="0"/>
        <w:kinsoku/>
        <w:wordWrap/>
        <w:overflowPunct/>
        <w:topLinePunct/>
        <w:autoSpaceDE/>
        <w:autoSpaceDN/>
        <w:bidi w:val="0"/>
        <w:adjustRightInd/>
        <w:snapToGrid/>
        <w:spacing w:before="0" w:beforeAutospacing="0" w:after="0" w:afterAutospacing="0" w:line="240" w:lineRule="auto"/>
        <w:ind w:left="0" w:hanging="36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 xml:space="preserve">Create a </w:t>
      </w:r>
      <w:r>
        <w:rPr>
          <w:rStyle w:val="20"/>
          <w:rFonts w:hint="default" w:ascii="Arial Regular" w:hAnsi="Arial Regular" w:cs="Arial Regular"/>
          <w:sz w:val="24"/>
          <w:szCs w:val="24"/>
          <w:shd w:val="clear" w:color="auto" w:fill="auto"/>
        </w:rPr>
        <w:t>go.mod</w:t>
      </w:r>
      <w:r>
        <w:rPr>
          <w:rFonts w:hint="default" w:ascii="Arial Regular" w:hAnsi="Arial Regular" w:cs="Arial Regular"/>
          <w:sz w:val="24"/>
          <w:szCs w:val="24"/>
          <w:shd w:val="clear" w:color="auto" w:fill="auto"/>
        </w:rPr>
        <w:t xml:space="preserve"> file</w:t>
      </w:r>
    </w:p>
    <w:p w14:paraId="361EA6A8">
      <w:pPr>
        <w:keepNext w:val="0"/>
        <w:keepLines w:val="0"/>
        <w:pageBreakBefore w:val="0"/>
        <w:widowControl/>
        <w:numPr>
          <w:ilvl w:val="0"/>
          <w:numId w:val="8"/>
        </w:numPr>
        <w:suppressLineNumbers w:val="0"/>
        <w:kinsoku/>
        <w:wordWrap/>
        <w:overflowPunct/>
        <w:topLinePunct/>
        <w:autoSpaceDE/>
        <w:autoSpaceDN/>
        <w:bidi w:val="0"/>
        <w:adjustRightInd/>
        <w:snapToGrid/>
        <w:spacing w:before="0" w:beforeAutospacing="0" w:after="0" w:afterAutospacing="0" w:line="240" w:lineRule="auto"/>
        <w:ind w:left="0" w:hanging="36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Define your module name</w:t>
      </w:r>
    </w:p>
    <w:p w14:paraId="29199D69">
      <w:pPr>
        <w:keepNext w:val="0"/>
        <w:keepLines w:val="0"/>
        <w:pageBreakBefore w:val="0"/>
        <w:widowControl/>
        <w:numPr>
          <w:ilvl w:val="0"/>
          <w:numId w:val="8"/>
        </w:numPr>
        <w:suppressLineNumbers w:val="0"/>
        <w:kinsoku/>
        <w:wordWrap/>
        <w:overflowPunct/>
        <w:topLinePunct/>
        <w:autoSpaceDE/>
        <w:autoSpaceDN/>
        <w:bidi w:val="0"/>
        <w:adjustRightInd/>
        <w:snapToGrid/>
        <w:spacing w:before="0" w:beforeAutospacing="0" w:after="0" w:afterAutospacing="0" w:line="240" w:lineRule="auto"/>
        <w:ind w:left="0" w:hanging="36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Start dependency management for your project</w:t>
      </w:r>
      <w:r>
        <w:rPr>
          <w:rFonts w:hint="default" w:ascii="Arial Regular" w:hAnsi="Arial Regular" w:cs="Arial Regular"/>
          <w:sz w:val="24"/>
          <w:szCs w:val="24"/>
          <w:shd w:val="clear" w:color="auto" w:fill="auto"/>
        </w:rPr>
        <w:br w:type="textWrapping"/>
      </w:r>
    </w:p>
    <w:p w14:paraId="6B3B5AFD">
      <w:pPr>
        <w:keepNext w:val="0"/>
        <w:keepLines w:val="0"/>
        <w:pageBreakBefore w:val="0"/>
        <w:widowControl/>
        <w:numPr>
          <w:ilvl w:val="0"/>
          <w:numId w:val="0"/>
        </w:numPr>
        <w:suppressLineNumbers w:val="0"/>
        <w:kinsoku/>
        <w:wordWrap/>
        <w:overflowPunct/>
        <w:topLinePunct/>
        <w:autoSpaceDE/>
        <w:autoSpaceDN/>
        <w:bidi w:val="0"/>
        <w:adjustRightInd/>
        <w:snapToGrid/>
        <w:spacing w:before="0" w:beforeAutospacing="0" w:after="0" w:afterAutospacing="0" w:line="240" w:lineRule="auto"/>
        <w:ind w:left="0"/>
        <w:textAlignment w:val="auto"/>
        <w:rPr>
          <w:rFonts w:hint="default" w:ascii="Arial Bold" w:hAnsi="Arial Bold" w:cs="Arial Bold"/>
          <w:b/>
          <w:bCs/>
          <w:color w:val="0070C0"/>
          <w:sz w:val="24"/>
          <w:szCs w:val="24"/>
          <w:highlight w:val="none"/>
          <w:shd w:val="clear" w:color="auto" w:fill="auto"/>
          <w:lang w:val="en-US"/>
        </w:rPr>
      </w:pPr>
      <w:r>
        <w:rPr>
          <w:rFonts w:hint="default" w:ascii="Arial Bold" w:hAnsi="Arial Bold" w:cs="Arial Bold"/>
          <w:b/>
          <w:bCs/>
          <w:color w:val="0070C0"/>
          <w:sz w:val="24"/>
          <w:szCs w:val="24"/>
          <w:highlight w:val="none"/>
          <w:shd w:val="clear" w:color="auto" w:fill="auto"/>
          <w:lang w:val="en-US"/>
        </w:rPr>
        <w:t>go.mod</w:t>
      </w:r>
    </w:p>
    <w:p w14:paraId="5EF54E3B">
      <w:pPr>
        <w:pStyle w:val="35"/>
        <w:keepNext w:val="0"/>
        <w:keepLines w:val="0"/>
        <w:pageBreakBefore w:val="0"/>
        <w:widowControl/>
        <w:suppressLineNumbers w:val="0"/>
        <w:kinsoku/>
        <w:wordWrap/>
        <w:overflowPunct/>
        <w:topLinePunct/>
        <w:autoSpaceDE/>
        <w:autoSpaceDN/>
        <w:bidi w:val="0"/>
        <w:adjustRightInd/>
        <w:snapToGrid/>
        <w:spacing w:before="0" w:beforeAutospacing="0" w:after="0" w:afterAutospacing="0" w:line="240" w:lineRule="auto"/>
        <w:ind w:left="0" w:right="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 xml:space="preserve">Think of </w:t>
      </w:r>
      <w:r>
        <w:rPr>
          <w:rStyle w:val="20"/>
          <w:rFonts w:hint="default" w:ascii="Arial Regular" w:hAnsi="Arial Regular" w:cs="Arial Regular"/>
          <w:sz w:val="24"/>
          <w:szCs w:val="24"/>
          <w:shd w:val="clear" w:color="auto" w:fill="auto"/>
        </w:rPr>
        <w:t>go.mod</w:t>
      </w:r>
      <w:r>
        <w:rPr>
          <w:rFonts w:hint="default" w:ascii="Arial Regular" w:hAnsi="Arial Regular" w:cs="Arial Regular"/>
          <w:sz w:val="24"/>
          <w:szCs w:val="24"/>
          <w:shd w:val="clear" w:color="auto" w:fill="auto"/>
        </w:rPr>
        <w:t xml:space="preserve"> as the </w:t>
      </w:r>
      <w:r>
        <w:rPr>
          <w:rFonts w:hint="default" w:ascii="Arial Regular" w:hAnsi="Arial Regular" w:cs="Arial Regular"/>
          <w:b/>
          <w:bCs/>
          <w:sz w:val="24"/>
          <w:szCs w:val="24"/>
          <w:shd w:val="clear" w:color="auto" w:fill="auto"/>
        </w:rPr>
        <w:t>brain of your Go project’s dependency system</w:t>
      </w:r>
      <w:r>
        <w:rPr>
          <w:rFonts w:hint="default" w:ascii="Arial Regular" w:hAnsi="Arial Regular" w:cs="Arial Regular"/>
          <w:sz w:val="24"/>
          <w:szCs w:val="24"/>
          <w:shd w:val="clear" w:color="auto" w:fill="auto"/>
        </w:rPr>
        <w:t xml:space="preserve">. It tells Go </w:t>
      </w:r>
      <w:r>
        <w:rPr>
          <w:rFonts w:hint="default" w:ascii="Arial Regular" w:hAnsi="Arial Regular" w:cs="Arial Regular"/>
          <w:i/>
          <w:iCs/>
          <w:sz w:val="24"/>
          <w:szCs w:val="24"/>
          <w:shd w:val="clear" w:color="auto" w:fill="auto"/>
        </w:rPr>
        <w:t>what your project is</w:t>
      </w:r>
      <w:r>
        <w:rPr>
          <w:rFonts w:hint="default" w:ascii="Arial Regular" w:hAnsi="Arial Regular" w:cs="Arial Regular"/>
          <w:sz w:val="24"/>
          <w:szCs w:val="24"/>
          <w:shd w:val="clear" w:color="auto" w:fill="auto"/>
        </w:rPr>
        <w:t xml:space="preserve">, </w:t>
      </w:r>
      <w:r>
        <w:rPr>
          <w:rFonts w:hint="default" w:ascii="Arial Regular" w:hAnsi="Arial Regular" w:cs="Arial Regular"/>
          <w:i/>
          <w:iCs/>
          <w:sz w:val="24"/>
          <w:szCs w:val="24"/>
          <w:shd w:val="clear" w:color="auto" w:fill="auto"/>
        </w:rPr>
        <w:t>which dependencies it needs</w:t>
      </w:r>
      <w:r>
        <w:rPr>
          <w:rFonts w:hint="default" w:ascii="Arial Regular" w:hAnsi="Arial Regular" w:cs="Arial Regular"/>
          <w:sz w:val="24"/>
          <w:szCs w:val="24"/>
          <w:shd w:val="clear" w:color="auto" w:fill="auto"/>
        </w:rPr>
        <w:t xml:space="preserve">, and </w:t>
      </w:r>
      <w:r>
        <w:rPr>
          <w:rFonts w:hint="default" w:ascii="Arial Regular" w:hAnsi="Arial Regular" w:cs="Arial Regular"/>
          <w:i/>
          <w:iCs/>
          <w:sz w:val="24"/>
          <w:szCs w:val="24"/>
          <w:shd w:val="clear" w:color="auto" w:fill="auto"/>
        </w:rPr>
        <w:t>which exact versions to use</w:t>
      </w:r>
      <w:r>
        <w:rPr>
          <w:rFonts w:hint="default" w:ascii="Arial Regular" w:hAnsi="Arial Regular" w:cs="Arial Regular"/>
          <w:sz w:val="24"/>
          <w:szCs w:val="24"/>
          <w:shd w:val="clear" w:color="auto" w:fill="auto"/>
        </w:rPr>
        <w:t>—so builds are reproducible and consistent.</w:t>
      </w:r>
    </w:p>
    <w:p w14:paraId="68B45CC2">
      <w:pPr>
        <w:keepNext w:val="0"/>
        <w:keepLines w:val="0"/>
        <w:widowControl/>
        <w:suppressLineNumbers w:val="0"/>
        <w:shd w:val="clear" w:fill="FFFFFF" w:themeFill="background1"/>
        <w:spacing w:line="360" w:lineRule="atLeast"/>
        <w:jc w:val="left"/>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br w:type="textWrapping"/>
      </w:r>
      <w:r>
        <w:rPr>
          <w:rFonts w:hint="default" w:ascii="Times New Roman Regular" w:hAnsi="Times New Roman Regular" w:cs="Times New Roman Regular"/>
          <w:b w:val="0"/>
          <w:bCs w:val="0"/>
          <w:color w:val="FF0000"/>
          <w:sz w:val="28"/>
          <w:szCs w:val="28"/>
          <w:highlight w:val="none"/>
          <w:lang w:val="en-US" w:eastAsia="zh-CN"/>
        </w:rPr>
        <w:t>Important :</w:t>
      </w:r>
      <w:r>
        <w:rPr>
          <w:rFonts w:hint="default" w:ascii="Times New Roman Regular" w:hAnsi="Times New Roman Regular" w:cs="Times New Roman Regular"/>
          <w:b w:val="0"/>
          <w:bCs w:val="0"/>
          <w:color w:val="FF0000"/>
          <w:sz w:val="28"/>
          <w:szCs w:val="28"/>
          <w:highlight w:val="none"/>
          <w:lang w:val="en-US" w:eastAsia="zh-CN"/>
        </w:rPr>
        <w:br w:type="textWrapping"/>
      </w:r>
      <w:r>
        <w:rPr>
          <w:rFonts w:hint="default" w:ascii="Times New Roman Regular" w:hAnsi="Times New Roman Regular" w:eastAsia="Menlo" w:cs="Times New Roman Regular"/>
          <w:b w:val="0"/>
          <w:bCs w:val="0"/>
          <w:color w:val="FF0000"/>
          <w:kern w:val="0"/>
          <w:sz w:val="28"/>
          <w:szCs w:val="28"/>
          <w:highlight w:val="none"/>
          <w:shd w:val="clear" w:fill="FFFFFF" w:themeFill="background1"/>
          <w:lang w:val="en-US" w:eastAsia="zh-CN" w:bidi="ar"/>
        </w:rPr>
        <w:t>Module name is RESTAPIPOSTGIN, so import path is RESTAPIPOSTGIN/service , if module name is different then import path will be different , Module name is defined in go.mod file</w:t>
      </w:r>
      <w:bookmarkStart w:id="0" w:name="_GoBack"/>
      <w:bookmarkEnd w:id="0"/>
      <w:r>
        <w:rPr>
          <w:rFonts w:hint="default" w:ascii="Arial Regular" w:hAnsi="Arial Regular" w:cs="Arial Regular"/>
          <w:sz w:val="24"/>
          <w:szCs w:val="24"/>
          <w:shd w:val="clear" w:color="auto" w:fill="auto"/>
        </w:rPr>
        <w:br w:type="textWrapping"/>
      </w:r>
    </w:p>
    <w:p w14:paraId="42B974B6">
      <w:pPr>
        <w:pStyle w:val="2"/>
        <w:keepNext w:val="0"/>
        <w:keepLines w:val="0"/>
        <w:widowControl/>
        <w:suppressLineNumbers w:val="0"/>
        <w:spacing w:before="0" w:line="240" w:lineRule="auto"/>
        <w:rPr>
          <w:rFonts w:hint="default" w:ascii="Arial Regular" w:hAnsi="Arial Regular" w:cs="Arial Regular"/>
          <w:sz w:val="24"/>
          <w:szCs w:val="24"/>
          <w:shd w:val="clear" w:color="auto" w:fill="auto"/>
        </w:rPr>
      </w:pPr>
      <w:r>
        <w:rPr>
          <w:rFonts w:hint="default" w:ascii="Arial Regular" w:hAnsi="Arial Regular" w:cs="Arial Regular"/>
          <w:b/>
          <w:bCs/>
          <w:sz w:val="24"/>
          <w:szCs w:val="24"/>
          <w:shd w:val="clear" w:color="auto" w:fill="auto"/>
        </w:rPr>
        <w:t xml:space="preserve">1. What </w:t>
      </w:r>
      <w:r>
        <w:rPr>
          <w:rStyle w:val="20"/>
          <w:rFonts w:hint="default" w:ascii="Arial Regular" w:hAnsi="Arial Regular" w:cs="Arial Regular"/>
          <w:b/>
          <w:bCs/>
          <w:sz w:val="24"/>
          <w:szCs w:val="24"/>
          <w:shd w:val="clear" w:color="auto" w:fill="auto"/>
        </w:rPr>
        <w:t>go.mod</w:t>
      </w:r>
      <w:r>
        <w:rPr>
          <w:rStyle w:val="20"/>
          <w:rFonts w:hint="default" w:ascii="Arial Regular" w:hAnsi="Arial Regular" w:cs="Arial Regular"/>
          <w:b/>
          <w:bCs/>
          <w:sz w:val="24"/>
          <w:szCs w:val="24"/>
          <w:shd w:val="clear" w:color="auto" w:fill="auto"/>
          <w:lang w:val="en-US"/>
        </w:rPr>
        <w:t xml:space="preserve"> </w:t>
      </w:r>
      <w:r>
        <w:rPr>
          <w:rFonts w:hint="default" w:ascii="Arial Regular" w:hAnsi="Arial Regular" w:cs="Arial Regular"/>
          <w:b/>
          <w:bCs/>
          <w:sz w:val="24"/>
          <w:szCs w:val="24"/>
          <w:shd w:val="clear" w:color="auto" w:fill="auto"/>
        </w:rPr>
        <w:t>Contains</w:t>
      </w:r>
    </w:p>
    <w:p w14:paraId="71B0F2D6">
      <w:pPr>
        <w:keepNext w:val="0"/>
        <w:keepLines w:val="0"/>
        <w:pageBreakBefore w:val="0"/>
        <w:widowControl/>
        <w:kinsoku/>
        <w:wordWrap/>
        <w:overflowPunct/>
        <w:topLinePunct/>
        <w:autoSpaceDE/>
        <w:autoSpaceDN/>
        <w:bidi w:val="0"/>
        <w:adjustRightInd/>
        <w:snapToGrid/>
        <w:spacing w:beforeAutospacing="0" w:after="0" w:afterAutospacing="0" w:line="240" w:lineRule="auto"/>
        <w:ind w:left="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module github.com/tejas/myproject</w:t>
      </w:r>
    </w:p>
    <w:p w14:paraId="4DD69895">
      <w:pPr>
        <w:keepNext w:val="0"/>
        <w:keepLines w:val="0"/>
        <w:pageBreakBefore w:val="0"/>
        <w:widowControl/>
        <w:kinsoku/>
        <w:wordWrap/>
        <w:overflowPunct/>
        <w:topLinePunct/>
        <w:autoSpaceDE/>
        <w:autoSpaceDN/>
        <w:bidi w:val="0"/>
        <w:adjustRightInd/>
        <w:snapToGrid/>
        <w:spacing w:beforeAutospacing="0" w:after="0" w:afterAutospacing="0" w:line="240" w:lineRule="auto"/>
        <w:ind w:left="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go 1.22</w:t>
      </w:r>
    </w:p>
    <w:p w14:paraId="34243398">
      <w:pPr>
        <w:keepNext w:val="0"/>
        <w:keepLines w:val="0"/>
        <w:pageBreakBefore w:val="0"/>
        <w:widowControl/>
        <w:kinsoku/>
        <w:wordWrap/>
        <w:overflowPunct/>
        <w:topLinePunct/>
        <w:autoSpaceDE/>
        <w:autoSpaceDN/>
        <w:bidi w:val="0"/>
        <w:adjustRightInd/>
        <w:snapToGrid/>
        <w:spacing w:beforeAutospacing="0" w:after="0" w:afterAutospacing="0" w:line="240" w:lineRule="auto"/>
        <w:ind w:left="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require (</w:t>
      </w:r>
    </w:p>
    <w:p w14:paraId="0EEAF460">
      <w:pPr>
        <w:keepNext w:val="0"/>
        <w:keepLines w:val="0"/>
        <w:pageBreakBefore w:val="0"/>
        <w:widowControl/>
        <w:kinsoku/>
        <w:wordWrap/>
        <w:overflowPunct/>
        <w:topLinePunct/>
        <w:autoSpaceDE/>
        <w:autoSpaceDN/>
        <w:bidi w:val="0"/>
        <w:adjustRightInd/>
        <w:snapToGrid/>
        <w:spacing w:beforeAutospacing="0" w:after="0" w:afterAutospacing="0" w:line="240" w:lineRule="auto"/>
        <w:ind w:left="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 xml:space="preserve">    github.com/gin-gonic/gin v1.9.0</w:t>
      </w:r>
    </w:p>
    <w:p w14:paraId="27A9F842">
      <w:pPr>
        <w:keepNext w:val="0"/>
        <w:keepLines w:val="0"/>
        <w:pageBreakBefore w:val="0"/>
        <w:widowControl/>
        <w:kinsoku/>
        <w:wordWrap/>
        <w:overflowPunct/>
        <w:topLinePunct/>
        <w:autoSpaceDE/>
        <w:autoSpaceDN/>
        <w:bidi w:val="0"/>
        <w:adjustRightInd/>
        <w:snapToGrid/>
        <w:spacing w:beforeAutospacing="0" w:after="0" w:afterAutospacing="0" w:line="240" w:lineRule="auto"/>
        <w:ind w:left="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 xml:space="preserve">    golang.org/x/net v0.17.0</w:t>
      </w:r>
    </w:p>
    <w:p w14:paraId="72C91A05">
      <w:pPr>
        <w:keepNext w:val="0"/>
        <w:keepLines w:val="0"/>
        <w:pageBreakBefore w:val="0"/>
        <w:widowControl/>
        <w:kinsoku/>
        <w:wordWrap/>
        <w:overflowPunct/>
        <w:topLinePunct/>
        <w:autoSpaceDE/>
        <w:autoSpaceDN/>
        <w:bidi w:val="0"/>
        <w:adjustRightInd/>
        <w:snapToGrid/>
        <w:spacing w:beforeAutospacing="0" w:afterAutospacing="0" w:line="240" w:lineRule="auto"/>
        <w:ind w:left="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w:t>
      </w:r>
    </w:p>
    <w:p w14:paraId="2D0078F3">
      <w:pPr>
        <w:pStyle w:val="4"/>
        <w:keepNext w:val="0"/>
        <w:keepLines w:val="0"/>
        <w:pageBreakBefore w:val="0"/>
        <w:widowControl/>
        <w:suppressLineNumbers w:val="0"/>
        <w:kinsoku/>
        <w:wordWrap/>
        <w:overflowPunct/>
        <w:topLinePunct/>
        <w:autoSpaceDE/>
        <w:autoSpaceDN/>
        <w:bidi w:val="0"/>
        <w:adjustRightInd/>
        <w:snapToGrid/>
        <w:spacing w:beforeAutospacing="0" w:afterAutospacing="0" w:line="240" w:lineRule="auto"/>
        <w:ind w:left="0"/>
        <w:textAlignment w:val="auto"/>
        <w:rPr>
          <w:rFonts w:hint="default" w:ascii="Arial Regular" w:hAnsi="Arial Regular" w:cs="Arial Regular"/>
          <w:sz w:val="24"/>
          <w:szCs w:val="24"/>
          <w:shd w:val="clear" w:color="auto" w:fill="auto"/>
        </w:rPr>
      </w:pPr>
      <w:r>
        <w:rPr>
          <w:rFonts w:hint="default" w:ascii="Arial Regular" w:hAnsi="Arial Regular" w:cs="Arial Regular"/>
          <w:b/>
          <w:bCs/>
          <w:sz w:val="24"/>
          <w:szCs w:val="24"/>
          <w:shd w:val="clear" w:color="auto" w:fill="auto"/>
        </w:rPr>
        <w:t>Meaning:</w:t>
      </w:r>
    </w:p>
    <w:p w14:paraId="4A5C003D">
      <w:pPr>
        <w:keepNext w:val="0"/>
        <w:keepLines w:val="0"/>
        <w:pageBreakBefore w:val="0"/>
        <w:widowControl/>
        <w:numPr>
          <w:ilvl w:val="0"/>
          <w:numId w:val="9"/>
        </w:numPr>
        <w:suppressLineNumbers w:val="0"/>
        <w:kinsoku/>
        <w:wordWrap/>
        <w:overflowPunct/>
        <w:topLinePunct/>
        <w:autoSpaceDE/>
        <w:autoSpaceDN/>
        <w:bidi w:val="0"/>
        <w:adjustRightInd/>
        <w:snapToGrid/>
        <w:spacing w:before="0" w:beforeAutospacing="0" w:after="0" w:afterAutospacing="0" w:line="240" w:lineRule="auto"/>
        <w:ind w:left="0" w:hanging="360"/>
        <w:textAlignment w:val="auto"/>
        <w:rPr>
          <w:rFonts w:hint="default" w:ascii="Arial Regular" w:hAnsi="Arial Regular" w:cs="Arial Regular"/>
          <w:sz w:val="24"/>
          <w:szCs w:val="24"/>
          <w:shd w:val="clear" w:color="auto" w:fill="auto"/>
        </w:rPr>
      </w:pPr>
      <w:r>
        <w:rPr>
          <w:rFonts w:hint="default" w:ascii="Arial Regular" w:hAnsi="Arial Regular" w:cs="Arial Regular"/>
          <w:b/>
          <w:bCs/>
          <w:sz w:val="24"/>
          <w:szCs w:val="24"/>
          <w:shd w:val="clear" w:color="auto" w:fill="auto"/>
        </w:rPr>
        <w:t>module</w:t>
      </w:r>
      <w:r>
        <w:rPr>
          <w:rFonts w:hint="default" w:ascii="Arial Regular" w:hAnsi="Arial Regular" w:cs="Arial Regular"/>
          <w:sz w:val="24"/>
          <w:szCs w:val="24"/>
          <w:shd w:val="clear" w:color="auto" w:fill="auto"/>
        </w:rPr>
        <w:t xml:space="preserve"> → your project identity (import path)</w:t>
      </w:r>
    </w:p>
    <w:p w14:paraId="2EB51C43">
      <w:pPr>
        <w:keepNext w:val="0"/>
        <w:keepLines w:val="0"/>
        <w:pageBreakBefore w:val="0"/>
        <w:widowControl/>
        <w:numPr>
          <w:ilvl w:val="0"/>
          <w:numId w:val="9"/>
        </w:numPr>
        <w:suppressLineNumbers w:val="0"/>
        <w:kinsoku/>
        <w:wordWrap/>
        <w:overflowPunct/>
        <w:topLinePunct/>
        <w:autoSpaceDE/>
        <w:autoSpaceDN/>
        <w:bidi w:val="0"/>
        <w:adjustRightInd/>
        <w:snapToGrid/>
        <w:spacing w:before="0" w:beforeAutospacing="0" w:after="0" w:afterAutospacing="0" w:line="240" w:lineRule="auto"/>
        <w:ind w:left="0" w:hanging="360"/>
        <w:textAlignment w:val="auto"/>
        <w:rPr>
          <w:rFonts w:hint="default" w:ascii="Arial Regular" w:hAnsi="Arial Regular" w:cs="Arial Regular"/>
          <w:sz w:val="24"/>
          <w:szCs w:val="24"/>
          <w:shd w:val="clear" w:color="auto" w:fill="auto"/>
        </w:rPr>
      </w:pPr>
      <w:r>
        <w:rPr>
          <w:rFonts w:hint="default" w:ascii="Arial Regular" w:hAnsi="Arial Regular" w:cs="Arial Regular"/>
          <w:b/>
          <w:bCs/>
          <w:sz w:val="24"/>
          <w:szCs w:val="24"/>
          <w:shd w:val="clear" w:color="auto" w:fill="auto"/>
        </w:rPr>
        <w:t>go</w:t>
      </w:r>
      <w:r>
        <w:rPr>
          <w:rFonts w:hint="default" w:ascii="Arial Regular" w:hAnsi="Arial Regular" w:cs="Arial Regular"/>
          <w:sz w:val="24"/>
          <w:szCs w:val="24"/>
          <w:shd w:val="clear" w:color="auto" w:fill="auto"/>
        </w:rPr>
        <w:t xml:space="preserve"> → Go version used for compatibility rules</w:t>
      </w:r>
    </w:p>
    <w:p w14:paraId="723CE32E">
      <w:pPr>
        <w:keepNext w:val="0"/>
        <w:keepLines w:val="0"/>
        <w:pageBreakBefore w:val="0"/>
        <w:widowControl/>
        <w:numPr>
          <w:ilvl w:val="0"/>
          <w:numId w:val="9"/>
        </w:numPr>
        <w:suppressLineNumbers w:val="0"/>
        <w:kinsoku/>
        <w:wordWrap/>
        <w:overflowPunct/>
        <w:topLinePunct/>
        <w:autoSpaceDE/>
        <w:autoSpaceDN/>
        <w:bidi w:val="0"/>
        <w:adjustRightInd/>
        <w:snapToGrid/>
        <w:spacing w:before="0" w:beforeAutospacing="0" w:after="0" w:afterAutospacing="0" w:line="240" w:lineRule="auto"/>
        <w:ind w:left="0" w:hanging="360"/>
        <w:textAlignment w:val="auto"/>
        <w:rPr>
          <w:rFonts w:hint="default" w:ascii="Arial Regular" w:hAnsi="Arial Regular" w:cs="Arial Regular"/>
          <w:sz w:val="24"/>
          <w:szCs w:val="24"/>
          <w:shd w:val="clear" w:color="auto" w:fill="auto"/>
        </w:rPr>
      </w:pPr>
      <w:r>
        <w:rPr>
          <w:rFonts w:hint="default" w:ascii="Arial Regular" w:hAnsi="Arial Regular" w:cs="Arial Regular"/>
          <w:b/>
          <w:bCs/>
          <w:sz w:val="24"/>
          <w:szCs w:val="24"/>
          <w:shd w:val="clear" w:color="auto" w:fill="auto"/>
        </w:rPr>
        <w:t>require</w:t>
      </w:r>
      <w:r>
        <w:rPr>
          <w:rFonts w:hint="default" w:ascii="Arial Regular" w:hAnsi="Arial Regular" w:cs="Arial Regular"/>
          <w:sz w:val="24"/>
          <w:szCs w:val="24"/>
          <w:shd w:val="clear" w:color="auto" w:fill="auto"/>
        </w:rPr>
        <w:t xml:space="preserve"> → list of dependencies with exact versions</w:t>
      </w:r>
    </w:p>
    <w:p w14:paraId="5D87CE65">
      <w:pPr>
        <w:pStyle w:val="2"/>
        <w:keepNext w:val="0"/>
        <w:keepLines w:val="0"/>
        <w:pageBreakBefore w:val="0"/>
        <w:widowControl/>
        <w:suppressLineNumbers w:val="0"/>
        <w:kinsoku/>
        <w:wordWrap/>
        <w:overflowPunct/>
        <w:topLinePunct/>
        <w:autoSpaceDE/>
        <w:autoSpaceDN/>
        <w:bidi w:val="0"/>
        <w:adjustRightInd/>
        <w:snapToGrid/>
        <w:spacing w:beforeAutospacing="0" w:afterAutospacing="0" w:line="240" w:lineRule="auto"/>
        <w:ind w:left="0"/>
        <w:textAlignment w:val="auto"/>
        <w:rPr>
          <w:rFonts w:hint="default" w:ascii="Arial Regular" w:hAnsi="Arial Regular" w:cs="Arial Regular"/>
          <w:sz w:val="24"/>
          <w:szCs w:val="24"/>
          <w:shd w:val="clear" w:color="auto" w:fill="auto"/>
        </w:rPr>
      </w:pPr>
      <w:r>
        <w:rPr>
          <w:rFonts w:hint="default" w:ascii="Arial Regular" w:hAnsi="Arial Regular" w:cs="Arial Regular"/>
          <w:b/>
          <w:bCs/>
          <w:sz w:val="24"/>
          <w:szCs w:val="24"/>
          <w:shd w:val="clear" w:color="auto" w:fill="auto"/>
        </w:rPr>
        <w:t>2. How Go Resolves Dependencies (Internally)</w:t>
      </w:r>
    </w:p>
    <w:p w14:paraId="5FBB4680">
      <w:pPr>
        <w:keepNext w:val="0"/>
        <w:keepLines w:val="0"/>
        <w:pageBreakBefore w:val="0"/>
        <w:widowControl/>
        <w:kinsoku/>
        <w:wordWrap/>
        <w:overflowPunct/>
        <w:topLinePunct/>
        <w:autoSpaceDE/>
        <w:autoSpaceDN/>
        <w:bidi w:val="0"/>
        <w:adjustRightInd/>
        <w:snapToGrid/>
        <w:spacing w:beforeAutospacing="0" w:after="0" w:afterAutospacing="0" w:line="240" w:lineRule="auto"/>
        <w:ind w:left="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go run .</w:t>
      </w:r>
    </w:p>
    <w:p w14:paraId="301C4088">
      <w:pPr>
        <w:pStyle w:val="35"/>
        <w:keepNext w:val="0"/>
        <w:keepLines w:val="0"/>
        <w:pageBreakBefore w:val="0"/>
        <w:widowControl/>
        <w:suppressLineNumbers w:val="0"/>
        <w:kinsoku/>
        <w:wordWrap/>
        <w:overflowPunct/>
        <w:topLinePunct/>
        <w:autoSpaceDE/>
        <w:autoSpaceDN/>
        <w:bidi w:val="0"/>
        <w:adjustRightInd/>
        <w:snapToGrid/>
        <w:spacing w:before="0" w:beforeAutospacing="0" w:after="0" w:afterAutospacing="0" w:line="240" w:lineRule="auto"/>
        <w:ind w:left="0" w:right="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Go does this behind the scenes:</w:t>
      </w:r>
    </w:p>
    <w:p w14:paraId="453825C2">
      <w:pPr>
        <w:pStyle w:val="4"/>
        <w:keepNext w:val="0"/>
        <w:keepLines w:val="0"/>
        <w:pageBreakBefore w:val="0"/>
        <w:widowControl/>
        <w:suppressLineNumbers w:val="0"/>
        <w:kinsoku/>
        <w:wordWrap/>
        <w:overflowPunct/>
        <w:topLinePunct/>
        <w:autoSpaceDE/>
        <w:autoSpaceDN/>
        <w:bidi w:val="0"/>
        <w:adjustRightInd/>
        <w:snapToGrid/>
        <w:spacing w:beforeAutospacing="0" w:afterAutospacing="0" w:line="240" w:lineRule="auto"/>
        <w:ind w:left="0"/>
        <w:textAlignment w:val="auto"/>
        <w:rPr>
          <w:rFonts w:hint="default" w:ascii="Arial Regular" w:hAnsi="Arial Regular" w:cs="Arial Regular"/>
          <w:sz w:val="24"/>
          <w:szCs w:val="24"/>
          <w:shd w:val="clear" w:color="auto" w:fill="auto"/>
        </w:rPr>
      </w:pPr>
      <w:r>
        <w:rPr>
          <w:rFonts w:hint="default" w:ascii="Arial Regular" w:hAnsi="Arial Regular" w:cs="Arial Regular"/>
          <w:b/>
          <w:bCs/>
          <w:sz w:val="24"/>
          <w:szCs w:val="24"/>
          <w:shd w:val="clear" w:color="auto" w:fill="auto"/>
        </w:rPr>
        <w:t xml:space="preserve">Step 1: Read </w:t>
      </w:r>
    </w:p>
    <w:p w14:paraId="58898C44">
      <w:pPr>
        <w:pStyle w:val="4"/>
        <w:keepNext w:val="0"/>
        <w:keepLines w:val="0"/>
        <w:pageBreakBefore w:val="0"/>
        <w:widowControl/>
        <w:suppressLineNumbers w:val="0"/>
        <w:kinsoku/>
        <w:wordWrap/>
        <w:overflowPunct/>
        <w:topLinePunct/>
        <w:autoSpaceDE/>
        <w:autoSpaceDN/>
        <w:bidi w:val="0"/>
        <w:adjustRightInd/>
        <w:snapToGrid/>
        <w:spacing w:before="0" w:beforeAutospacing="0" w:afterAutospacing="0" w:line="240" w:lineRule="auto"/>
        <w:ind w:left="0"/>
        <w:textAlignment w:val="auto"/>
        <w:rPr>
          <w:rFonts w:hint="default" w:ascii="Arial Regular" w:hAnsi="Arial Regular" w:cs="Arial Regular"/>
          <w:sz w:val="24"/>
          <w:szCs w:val="24"/>
          <w:shd w:val="clear" w:color="auto" w:fill="auto"/>
        </w:rPr>
      </w:pPr>
      <w:r>
        <w:rPr>
          <w:rStyle w:val="20"/>
          <w:rFonts w:hint="default" w:ascii="Arial Regular" w:hAnsi="Arial Regular" w:cs="Arial Regular"/>
          <w:b/>
          <w:bCs/>
          <w:sz w:val="24"/>
          <w:szCs w:val="24"/>
          <w:shd w:val="clear" w:color="auto" w:fill="auto"/>
        </w:rPr>
        <w:t>go.mod</w:t>
      </w:r>
    </w:p>
    <w:p w14:paraId="347AAE04">
      <w:pPr>
        <w:keepNext w:val="0"/>
        <w:keepLines w:val="0"/>
        <w:pageBreakBefore w:val="0"/>
        <w:widowControl/>
        <w:numPr>
          <w:ilvl w:val="0"/>
          <w:numId w:val="10"/>
        </w:numPr>
        <w:suppressLineNumbers w:val="0"/>
        <w:kinsoku/>
        <w:wordWrap/>
        <w:overflowPunct/>
        <w:topLinePunct/>
        <w:autoSpaceDE/>
        <w:autoSpaceDN/>
        <w:bidi w:val="0"/>
        <w:adjustRightInd/>
        <w:snapToGrid/>
        <w:spacing w:before="0" w:beforeAutospacing="0" w:after="0" w:afterAutospacing="0" w:line="240" w:lineRule="auto"/>
        <w:ind w:left="0" w:hanging="36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Understand module name</w:t>
      </w:r>
    </w:p>
    <w:p w14:paraId="26808B0A">
      <w:pPr>
        <w:keepNext w:val="0"/>
        <w:keepLines w:val="0"/>
        <w:pageBreakBefore w:val="0"/>
        <w:widowControl/>
        <w:numPr>
          <w:ilvl w:val="0"/>
          <w:numId w:val="10"/>
        </w:numPr>
        <w:suppressLineNumbers w:val="0"/>
        <w:kinsoku/>
        <w:wordWrap/>
        <w:overflowPunct/>
        <w:topLinePunct/>
        <w:autoSpaceDE/>
        <w:autoSpaceDN/>
        <w:bidi w:val="0"/>
        <w:adjustRightInd/>
        <w:snapToGrid/>
        <w:spacing w:before="0" w:beforeAutospacing="0" w:after="0" w:afterAutospacing="0" w:line="240" w:lineRule="auto"/>
        <w:ind w:left="0" w:hanging="36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Check required dependencies</w:t>
      </w:r>
    </w:p>
    <w:p w14:paraId="68902296">
      <w:pPr>
        <w:pStyle w:val="4"/>
        <w:keepNext w:val="0"/>
        <w:keepLines w:val="0"/>
        <w:pageBreakBefore w:val="0"/>
        <w:widowControl/>
        <w:suppressLineNumbers w:val="0"/>
        <w:kinsoku/>
        <w:wordWrap/>
        <w:overflowPunct/>
        <w:topLinePunct/>
        <w:autoSpaceDE/>
        <w:autoSpaceDN/>
        <w:bidi w:val="0"/>
        <w:adjustRightInd/>
        <w:snapToGrid/>
        <w:spacing w:beforeAutospacing="0" w:afterAutospacing="0" w:line="240" w:lineRule="auto"/>
        <w:ind w:left="0"/>
        <w:textAlignment w:val="auto"/>
        <w:rPr>
          <w:rFonts w:hint="default" w:ascii="Arial Regular" w:hAnsi="Arial Regular" w:cs="Arial Regular"/>
          <w:sz w:val="24"/>
          <w:szCs w:val="24"/>
          <w:shd w:val="clear" w:color="auto" w:fill="auto"/>
        </w:rPr>
      </w:pPr>
      <w:r>
        <w:rPr>
          <w:rFonts w:hint="default" w:ascii="Arial Regular" w:hAnsi="Arial Regular" w:cs="Arial Regular"/>
          <w:b/>
          <w:bCs/>
          <w:sz w:val="24"/>
          <w:szCs w:val="24"/>
          <w:shd w:val="clear" w:color="auto" w:fill="auto"/>
        </w:rPr>
        <w:t>Step 2: Build Dependency Graph</w:t>
      </w:r>
    </w:p>
    <w:p w14:paraId="3A15AC6C">
      <w:pPr>
        <w:keepNext w:val="0"/>
        <w:keepLines w:val="0"/>
        <w:pageBreakBefore w:val="0"/>
        <w:widowControl/>
        <w:numPr>
          <w:ilvl w:val="0"/>
          <w:numId w:val="11"/>
        </w:numPr>
        <w:suppressLineNumbers w:val="0"/>
        <w:kinsoku/>
        <w:wordWrap/>
        <w:overflowPunct/>
        <w:topLinePunct/>
        <w:autoSpaceDE/>
        <w:autoSpaceDN/>
        <w:bidi w:val="0"/>
        <w:adjustRightInd/>
        <w:snapToGrid/>
        <w:spacing w:before="0" w:beforeAutospacing="0" w:after="0" w:afterAutospacing="0" w:line="240" w:lineRule="auto"/>
        <w:ind w:left="0" w:hanging="36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 xml:space="preserve">Each dependency may have its own </w:t>
      </w:r>
      <w:r>
        <w:rPr>
          <w:rStyle w:val="20"/>
          <w:rFonts w:hint="default" w:ascii="Arial Regular" w:hAnsi="Arial Regular" w:cs="Arial Regular"/>
          <w:sz w:val="24"/>
          <w:szCs w:val="24"/>
          <w:shd w:val="clear" w:color="auto" w:fill="auto"/>
        </w:rPr>
        <w:t>go.mod</w:t>
      </w:r>
    </w:p>
    <w:p w14:paraId="3765555E">
      <w:pPr>
        <w:keepNext w:val="0"/>
        <w:keepLines w:val="0"/>
        <w:pageBreakBefore w:val="0"/>
        <w:widowControl/>
        <w:numPr>
          <w:ilvl w:val="0"/>
          <w:numId w:val="11"/>
        </w:numPr>
        <w:suppressLineNumbers w:val="0"/>
        <w:kinsoku/>
        <w:wordWrap/>
        <w:overflowPunct/>
        <w:topLinePunct/>
        <w:autoSpaceDE/>
        <w:autoSpaceDN/>
        <w:bidi w:val="0"/>
        <w:adjustRightInd/>
        <w:snapToGrid/>
        <w:spacing w:before="0" w:beforeAutospacing="0" w:after="0" w:afterAutospacing="0" w:line="240" w:lineRule="auto"/>
        <w:ind w:left="0" w:hanging="36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Go recursively reads all of them</w:t>
      </w:r>
    </w:p>
    <w:p w14:paraId="708F6F01">
      <w:pPr>
        <w:keepNext w:val="0"/>
        <w:keepLines w:val="0"/>
        <w:pageBreakBefore w:val="0"/>
        <w:widowControl/>
        <w:numPr>
          <w:ilvl w:val="0"/>
          <w:numId w:val="11"/>
        </w:numPr>
        <w:suppressLineNumbers w:val="0"/>
        <w:kinsoku/>
        <w:wordWrap/>
        <w:overflowPunct/>
        <w:topLinePunct/>
        <w:autoSpaceDE/>
        <w:autoSpaceDN/>
        <w:bidi w:val="0"/>
        <w:adjustRightInd/>
        <w:snapToGrid/>
        <w:spacing w:before="0" w:beforeAutospacing="0" w:after="0" w:afterAutospacing="0" w:line="240" w:lineRule="auto"/>
        <w:ind w:left="0" w:hanging="36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Builds a full graph of dependencies</w:t>
      </w:r>
    </w:p>
    <w:p w14:paraId="14B53FD8">
      <w:pPr>
        <w:keepNext w:val="0"/>
        <w:keepLines w:val="0"/>
        <w:pageBreakBefore w:val="0"/>
        <w:widowControl/>
        <w:numPr>
          <w:ilvl w:val="0"/>
          <w:numId w:val="0"/>
        </w:numPr>
        <w:suppressLineNumbers w:val="0"/>
        <w:tabs>
          <w:tab w:val="left" w:pos="720"/>
        </w:tabs>
        <w:kinsoku/>
        <w:wordWrap/>
        <w:overflowPunct/>
        <w:topLinePunct/>
        <w:autoSpaceDE/>
        <w:autoSpaceDN/>
        <w:bidi w:val="0"/>
        <w:adjustRightInd/>
        <w:snapToGrid/>
        <w:spacing w:before="0" w:beforeAutospacing="0" w:after="0" w:afterAutospacing="0" w:line="240" w:lineRule="auto"/>
        <w:textAlignment w:val="auto"/>
        <w:rPr>
          <w:rFonts w:hint="default" w:ascii="Arial Regular" w:hAnsi="Arial Regular" w:cs="Arial Regular"/>
          <w:sz w:val="24"/>
          <w:szCs w:val="24"/>
          <w:shd w:val="clear" w:color="auto" w:fill="auto"/>
        </w:rPr>
      </w:pPr>
    </w:p>
    <w:p w14:paraId="5C8078FE">
      <w:pPr>
        <w:pStyle w:val="2"/>
        <w:keepNext w:val="0"/>
        <w:keepLines w:val="0"/>
        <w:pageBreakBefore w:val="0"/>
        <w:widowControl/>
        <w:suppressLineNumbers w:val="0"/>
        <w:kinsoku/>
        <w:wordWrap/>
        <w:overflowPunct/>
        <w:topLinePunct w:val="0"/>
        <w:autoSpaceDE/>
        <w:autoSpaceDN/>
        <w:bidi w:val="0"/>
        <w:adjustRightInd/>
        <w:snapToGrid/>
        <w:spacing w:before="0" w:afterAutospacing="0" w:line="240" w:lineRule="auto"/>
        <w:ind w:left="0"/>
        <w:textAlignment w:val="auto"/>
        <w:rPr>
          <w:sz w:val="24"/>
          <w:szCs w:val="24"/>
          <w:shd w:val="clear" w:color="auto" w:fill="auto"/>
        </w:rPr>
      </w:pPr>
      <w:r>
        <w:rPr>
          <w:b/>
          <w:bCs/>
          <w:sz w:val="24"/>
          <w:szCs w:val="24"/>
          <w:shd w:val="clear" w:color="auto" w:fill="auto"/>
        </w:rPr>
        <w:t>3. Minimal Version Selection (VERY IMPORTANT)</w:t>
      </w:r>
    </w:p>
    <w:p w14:paraId="65050089">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sz w:val="24"/>
          <w:szCs w:val="24"/>
          <w:shd w:val="clear" w:color="auto" w:fill="auto"/>
        </w:rPr>
      </w:pPr>
      <w:r>
        <w:rPr>
          <w:sz w:val="24"/>
          <w:szCs w:val="24"/>
          <w:shd w:val="clear" w:color="auto" w:fill="auto"/>
        </w:rPr>
        <w:t>Go uses a concept called:</w:t>
      </w:r>
    </w:p>
    <w:p w14:paraId="5187188C">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sz w:val="24"/>
          <w:szCs w:val="24"/>
          <w:shd w:val="clear" w:color="auto" w:fill="auto"/>
        </w:rPr>
      </w:pPr>
      <w:r>
        <w:rPr>
          <w:b/>
          <w:bCs/>
          <w:sz w:val="24"/>
          <w:szCs w:val="24"/>
          <w:shd w:val="clear" w:color="auto" w:fill="auto"/>
        </w:rPr>
        <w:t>Minimal Version Selection (MVS)</w:t>
      </w:r>
    </w:p>
    <w:p w14:paraId="39F8C15C">
      <w:pPr>
        <w:pStyle w:val="4"/>
        <w:keepNext w:val="0"/>
        <w:keepLines w:val="0"/>
        <w:pageBreakBefore w:val="0"/>
        <w:widowControl/>
        <w:suppressLineNumbers w:val="0"/>
        <w:kinsoku/>
        <w:wordWrap/>
        <w:overflowPunct/>
        <w:topLinePunct w:val="0"/>
        <w:autoSpaceDE/>
        <w:autoSpaceDN/>
        <w:bidi w:val="0"/>
        <w:adjustRightInd/>
        <w:snapToGrid/>
        <w:spacing w:afterAutospacing="0"/>
        <w:ind w:left="0"/>
        <w:textAlignment w:val="auto"/>
        <w:rPr>
          <w:sz w:val="24"/>
          <w:szCs w:val="24"/>
          <w:shd w:val="clear" w:color="auto" w:fill="auto"/>
        </w:rPr>
      </w:pPr>
      <w:r>
        <w:rPr>
          <w:b/>
          <w:bCs/>
          <w:sz w:val="24"/>
          <w:szCs w:val="24"/>
          <w:shd w:val="clear" w:color="auto" w:fill="auto"/>
        </w:rPr>
        <w:t>How it works:</w:t>
      </w:r>
    </w:p>
    <w:p w14:paraId="0CAD4A43">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240" w:lineRule="auto"/>
        <w:ind w:left="0" w:firstLine="0"/>
        <w:textAlignment w:val="auto"/>
        <w:rPr>
          <w:sz w:val="24"/>
          <w:szCs w:val="24"/>
          <w:shd w:val="clear" w:color="auto" w:fill="auto"/>
        </w:rPr>
      </w:pPr>
      <w:r>
        <w:rPr>
          <w:sz w:val="24"/>
          <w:szCs w:val="24"/>
          <w:shd w:val="clear" w:color="auto" w:fill="auto"/>
        </w:rPr>
        <w:t xml:space="preserve">Go picks the </w:t>
      </w:r>
      <w:r>
        <w:rPr>
          <w:b/>
          <w:bCs/>
          <w:sz w:val="24"/>
          <w:szCs w:val="24"/>
          <w:shd w:val="clear" w:color="auto" w:fill="auto"/>
        </w:rPr>
        <w:t>lowest version</w:t>
      </w:r>
      <w:r>
        <w:rPr>
          <w:sz w:val="24"/>
          <w:szCs w:val="24"/>
          <w:shd w:val="clear" w:color="auto" w:fill="auto"/>
        </w:rPr>
        <w:t xml:space="preserve"> that satisfies all requirements</w:t>
      </w:r>
    </w:p>
    <w:p w14:paraId="3AFF04ED">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240" w:lineRule="auto"/>
        <w:ind w:left="0" w:firstLine="0"/>
        <w:textAlignment w:val="auto"/>
        <w:rPr>
          <w:sz w:val="24"/>
          <w:szCs w:val="24"/>
          <w:shd w:val="clear" w:color="auto" w:fill="auto"/>
        </w:rPr>
      </w:pPr>
      <w:r>
        <w:rPr>
          <w:sz w:val="24"/>
          <w:szCs w:val="24"/>
          <w:shd w:val="clear" w:color="auto" w:fill="auto"/>
        </w:rPr>
        <w:t>Avoids unexpected upgrades</w:t>
      </w:r>
    </w:p>
    <w:p w14:paraId="77979A82">
      <w:pPr>
        <w:keepNext w:val="0"/>
        <w:keepLines w:val="0"/>
        <w:pageBreakBefore w:val="0"/>
        <w:widowControl/>
        <w:numPr>
          <w:ilvl w:val="0"/>
          <w:numId w:val="0"/>
        </w:numPr>
        <w:suppressLineNumbers w:val="0"/>
        <w:tabs>
          <w:tab w:val="left" w:pos="720"/>
        </w:tabs>
        <w:kinsoku/>
        <w:wordWrap/>
        <w:overflowPunct/>
        <w:topLinePunct/>
        <w:autoSpaceDE/>
        <w:autoSpaceDN/>
        <w:bidi w:val="0"/>
        <w:adjustRightInd/>
        <w:snapToGrid/>
        <w:spacing w:before="0" w:beforeAutospacing="0" w:after="0" w:afterAutospacing="0" w:line="240" w:lineRule="auto"/>
        <w:textAlignment w:val="auto"/>
        <w:rPr>
          <w:rFonts w:hint="default" w:ascii="Arial Regular" w:hAnsi="Arial Regular" w:cs="Arial Regular"/>
          <w:sz w:val="24"/>
          <w:szCs w:val="24"/>
          <w:shd w:val="clear" w:color="auto" w:fill="auto"/>
        </w:rPr>
      </w:pPr>
    </w:p>
    <w:p w14:paraId="4D744FA3">
      <w:pPr>
        <w:pStyle w:val="2"/>
        <w:keepNext w:val="0"/>
        <w:keepLines w:val="0"/>
        <w:pageBreakBefore w:val="0"/>
        <w:widowControl/>
        <w:suppressLineNumbers w:val="0"/>
        <w:kinsoku/>
        <w:wordWrap/>
        <w:overflowPunct/>
        <w:topLinePunct/>
        <w:autoSpaceDE/>
        <w:autoSpaceDN/>
        <w:bidi w:val="0"/>
        <w:adjustRightInd/>
        <w:snapToGrid/>
        <w:spacing w:beforeAutospacing="0" w:afterAutospacing="0" w:line="240" w:lineRule="auto"/>
        <w:ind w:left="0"/>
        <w:textAlignment w:val="auto"/>
        <w:rPr>
          <w:rFonts w:hint="default" w:ascii="Arial Regular" w:hAnsi="Arial Regular" w:cs="Arial Regular"/>
          <w:b/>
          <w:bCs/>
          <w:sz w:val="24"/>
          <w:szCs w:val="24"/>
          <w:shd w:val="clear" w:color="auto" w:fill="auto"/>
        </w:rPr>
      </w:pPr>
    </w:p>
    <w:p w14:paraId="08006036">
      <w:pPr>
        <w:pStyle w:val="2"/>
        <w:keepNext w:val="0"/>
        <w:keepLines w:val="0"/>
        <w:pageBreakBefore w:val="0"/>
        <w:widowControl/>
        <w:suppressLineNumbers w:val="0"/>
        <w:kinsoku/>
        <w:wordWrap/>
        <w:overflowPunct/>
        <w:topLinePunct/>
        <w:autoSpaceDE/>
        <w:autoSpaceDN/>
        <w:bidi w:val="0"/>
        <w:adjustRightInd/>
        <w:snapToGrid/>
        <w:spacing w:beforeAutospacing="0" w:afterAutospacing="0" w:line="240" w:lineRule="auto"/>
        <w:ind w:left="0"/>
        <w:textAlignment w:val="auto"/>
        <w:rPr>
          <w:rFonts w:hint="default" w:ascii="Arial Regular" w:hAnsi="Arial Regular" w:cs="Arial Regular"/>
          <w:sz w:val="24"/>
          <w:szCs w:val="24"/>
          <w:shd w:val="clear" w:color="auto" w:fill="auto"/>
        </w:rPr>
      </w:pPr>
      <w:r>
        <w:rPr>
          <w:rFonts w:hint="default" w:ascii="Arial Regular" w:hAnsi="Arial Regular" w:cs="Arial Regular"/>
          <w:b/>
          <w:bCs/>
          <w:sz w:val="24"/>
          <w:szCs w:val="24"/>
          <w:shd w:val="clear" w:color="auto" w:fill="auto"/>
        </w:rPr>
        <w:t xml:space="preserve">4. Role of </w:t>
      </w:r>
      <w:r>
        <w:rPr>
          <w:rStyle w:val="20"/>
          <w:rFonts w:hint="default" w:ascii="Arial Regular" w:hAnsi="Arial Regular" w:cs="Arial Regular"/>
          <w:b/>
          <w:bCs/>
          <w:sz w:val="24"/>
          <w:szCs w:val="24"/>
          <w:shd w:val="clear" w:color="auto" w:fill="auto"/>
        </w:rPr>
        <w:t>go.sum</w:t>
      </w:r>
    </w:p>
    <w:p w14:paraId="76EF3077">
      <w:pPr>
        <w:pStyle w:val="4"/>
        <w:keepNext w:val="0"/>
        <w:keepLines w:val="0"/>
        <w:pageBreakBefore w:val="0"/>
        <w:widowControl/>
        <w:suppressLineNumbers w:val="0"/>
        <w:kinsoku/>
        <w:wordWrap/>
        <w:overflowPunct/>
        <w:topLinePunct/>
        <w:autoSpaceDE/>
        <w:autoSpaceDN/>
        <w:bidi w:val="0"/>
        <w:adjustRightInd/>
        <w:snapToGrid/>
        <w:spacing w:beforeAutospacing="0" w:afterAutospacing="0" w:line="240" w:lineRule="auto"/>
        <w:ind w:left="0"/>
        <w:textAlignment w:val="auto"/>
        <w:rPr>
          <w:rFonts w:hint="default" w:ascii="Arial Regular" w:hAnsi="Arial Regular" w:cs="Arial Regular"/>
          <w:sz w:val="24"/>
          <w:szCs w:val="24"/>
          <w:shd w:val="clear" w:color="auto" w:fill="auto"/>
        </w:rPr>
      </w:pPr>
      <w:r>
        <w:rPr>
          <w:rFonts w:hint="default" w:ascii="Arial Regular" w:hAnsi="Arial Regular" w:cs="Arial Regular"/>
          <w:b/>
          <w:bCs/>
          <w:sz w:val="24"/>
          <w:szCs w:val="24"/>
          <w:shd w:val="clear" w:color="auto" w:fill="auto"/>
        </w:rPr>
        <w:t>Purpose:</w:t>
      </w:r>
    </w:p>
    <w:p w14:paraId="03FC7226">
      <w:pPr>
        <w:keepNext w:val="0"/>
        <w:keepLines w:val="0"/>
        <w:pageBreakBefore w:val="0"/>
        <w:widowControl/>
        <w:numPr>
          <w:ilvl w:val="0"/>
          <w:numId w:val="13"/>
        </w:numPr>
        <w:suppressLineNumbers w:val="0"/>
        <w:kinsoku/>
        <w:wordWrap/>
        <w:overflowPunct/>
        <w:topLinePunct/>
        <w:autoSpaceDE/>
        <w:autoSpaceDN/>
        <w:bidi w:val="0"/>
        <w:adjustRightInd/>
        <w:snapToGrid/>
        <w:spacing w:before="0" w:beforeAutospacing="0" w:after="0" w:afterAutospacing="0" w:line="240" w:lineRule="auto"/>
        <w:ind w:left="0" w:hanging="36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 xml:space="preserve">Stores </w:t>
      </w:r>
      <w:r>
        <w:rPr>
          <w:rFonts w:hint="default" w:ascii="Arial Regular" w:hAnsi="Arial Regular" w:cs="Arial Regular"/>
          <w:b/>
          <w:bCs/>
          <w:sz w:val="24"/>
          <w:szCs w:val="24"/>
          <w:shd w:val="clear" w:color="auto" w:fill="auto"/>
        </w:rPr>
        <w:t>checksums (hashes)</w:t>
      </w:r>
      <w:r>
        <w:rPr>
          <w:rFonts w:hint="default" w:ascii="Arial Regular" w:hAnsi="Arial Regular" w:cs="Arial Regular"/>
          <w:sz w:val="24"/>
          <w:szCs w:val="24"/>
          <w:shd w:val="clear" w:color="auto" w:fill="auto"/>
        </w:rPr>
        <w:t xml:space="preserve"> of dependencies</w:t>
      </w:r>
    </w:p>
    <w:p w14:paraId="5739E1BA">
      <w:pPr>
        <w:keepNext w:val="0"/>
        <w:keepLines w:val="0"/>
        <w:pageBreakBefore w:val="0"/>
        <w:widowControl/>
        <w:numPr>
          <w:ilvl w:val="0"/>
          <w:numId w:val="13"/>
        </w:numPr>
        <w:suppressLineNumbers w:val="0"/>
        <w:kinsoku/>
        <w:wordWrap/>
        <w:overflowPunct/>
        <w:topLinePunct/>
        <w:autoSpaceDE/>
        <w:autoSpaceDN/>
        <w:bidi w:val="0"/>
        <w:adjustRightInd/>
        <w:snapToGrid/>
        <w:spacing w:before="0" w:beforeAutospacing="0" w:after="0" w:afterAutospacing="0" w:line="240" w:lineRule="auto"/>
        <w:ind w:left="0" w:hanging="36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 xml:space="preserve">Ensures </w:t>
      </w:r>
      <w:r>
        <w:rPr>
          <w:rFonts w:hint="default" w:ascii="Arial Regular" w:hAnsi="Arial Regular" w:cs="Arial Regular"/>
          <w:b/>
          <w:bCs/>
          <w:sz w:val="24"/>
          <w:szCs w:val="24"/>
          <w:shd w:val="clear" w:color="auto" w:fill="auto"/>
        </w:rPr>
        <w:t>security &amp; integrity</w:t>
      </w:r>
    </w:p>
    <w:p w14:paraId="062F6AD8">
      <w:pPr>
        <w:pStyle w:val="35"/>
        <w:keepNext w:val="0"/>
        <w:keepLines w:val="0"/>
        <w:pageBreakBefore w:val="0"/>
        <w:widowControl/>
        <w:suppressLineNumbers w:val="0"/>
        <w:kinsoku/>
        <w:wordWrap/>
        <w:overflowPunct/>
        <w:topLinePunct/>
        <w:autoSpaceDE/>
        <w:autoSpaceDN/>
        <w:bidi w:val="0"/>
        <w:adjustRightInd/>
        <w:snapToGrid/>
        <w:spacing w:before="0" w:beforeAutospacing="0" w:after="0" w:afterAutospacing="0" w:line="240" w:lineRule="auto"/>
        <w:ind w:left="0" w:right="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 Prevents:</w:t>
      </w:r>
    </w:p>
    <w:p w14:paraId="3185B50E">
      <w:pPr>
        <w:keepNext w:val="0"/>
        <w:keepLines w:val="0"/>
        <w:pageBreakBefore w:val="0"/>
        <w:widowControl/>
        <w:numPr>
          <w:ilvl w:val="0"/>
          <w:numId w:val="14"/>
        </w:numPr>
        <w:suppressLineNumbers w:val="0"/>
        <w:kinsoku/>
        <w:wordWrap/>
        <w:overflowPunct/>
        <w:topLinePunct/>
        <w:autoSpaceDE/>
        <w:autoSpaceDN/>
        <w:bidi w:val="0"/>
        <w:adjustRightInd/>
        <w:snapToGrid/>
        <w:spacing w:before="0" w:beforeAutospacing="0" w:after="0" w:afterAutospacing="0" w:line="240" w:lineRule="auto"/>
        <w:ind w:left="0" w:hanging="36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Tampered packages</w:t>
      </w:r>
    </w:p>
    <w:p w14:paraId="761FA8B5">
      <w:pPr>
        <w:keepNext w:val="0"/>
        <w:keepLines w:val="0"/>
        <w:pageBreakBefore w:val="0"/>
        <w:widowControl/>
        <w:numPr>
          <w:ilvl w:val="0"/>
          <w:numId w:val="14"/>
        </w:numPr>
        <w:suppressLineNumbers w:val="0"/>
        <w:kinsoku/>
        <w:wordWrap/>
        <w:overflowPunct/>
        <w:topLinePunct/>
        <w:autoSpaceDE/>
        <w:autoSpaceDN/>
        <w:bidi w:val="0"/>
        <w:adjustRightInd/>
        <w:snapToGrid/>
        <w:spacing w:before="0" w:beforeAutospacing="0" w:after="0" w:afterAutospacing="0" w:line="240" w:lineRule="auto"/>
        <w:ind w:left="0" w:hanging="36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Supply chain attacks</w:t>
      </w:r>
    </w:p>
    <w:p w14:paraId="2F2B9726">
      <w:pPr>
        <w:pStyle w:val="2"/>
        <w:keepNext w:val="0"/>
        <w:keepLines w:val="0"/>
        <w:pageBreakBefore w:val="0"/>
        <w:widowControl/>
        <w:suppressLineNumbers w:val="0"/>
        <w:kinsoku/>
        <w:wordWrap/>
        <w:overflowPunct/>
        <w:topLinePunct/>
        <w:autoSpaceDE/>
        <w:autoSpaceDN/>
        <w:bidi w:val="0"/>
        <w:adjustRightInd/>
        <w:snapToGrid/>
        <w:spacing w:beforeAutospacing="0" w:afterAutospacing="0" w:line="240" w:lineRule="auto"/>
        <w:ind w:left="0"/>
        <w:textAlignment w:val="auto"/>
        <w:rPr>
          <w:rFonts w:hint="default" w:ascii="Arial Regular" w:hAnsi="Arial Regular" w:cs="Arial Regular"/>
          <w:sz w:val="24"/>
          <w:szCs w:val="24"/>
          <w:shd w:val="clear" w:color="auto" w:fill="auto"/>
        </w:rPr>
      </w:pPr>
      <w:r>
        <w:rPr>
          <w:rFonts w:hint="default" w:ascii="Arial Regular" w:hAnsi="Arial Regular" w:cs="Arial Regular"/>
          <w:b/>
          <w:bCs/>
          <w:sz w:val="24"/>
          <w:szCs w:val="24"/>
          <w:shd w:val="clear" w:color="auto" w:fill="auto"/>
        </w:rPr>
        <w:t>5. Where Dependencies Are Stored</w:t>
      </w:r>
    </w:p>
    <w:p w14:paraId="1E9E1953">
      <w:pPr>
        <w:keepNext w:val="0"/>
        <w:keepLines w:val="0"/>
        <w:pageBreakBefore w:val="0"/>
        <w:widowControl/>
        <w:kinsoku/>
        <w:wordWrap/>
        <w:overflowPunct/>
        <w:topLinePunct/>
        <w:autoSpaceDE/>
        <w:autoSpaceDN/>
        <w:bidi w:val="0"/>
        <w:adjustRightInd/>
        <w:snapToGrid/>
        <w:spacing w:beforeAutospacing="0" w:afterAutospacing="0" w:line="240" w:lineRule="auto"/>
        <w:ind w:left="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$GOPATH/pkg/mod</w:t>
      </w:r>
    </w:p>
    <w:p w14:paraId="3C440A2D">
      <w:pPr>
        <w:pStyle w:val="4"/>
        <w:keepNext w:val="0"/>
        <w:keepLines w:val="0"/>
        <w:pageBreakBefore w:val="0"/>
        <w:widowControl/>
        <w:suppressLineNumbers w:val="0"/>
        <w:kinsoku/>
        <w:wordWrap/>
        <w:overflowPunct/>
        <w:topLinePunct/>
        <w:autoSpaceDE/>
        <w:autoSpaceDN/>
        <w:bidi w:val="0"/>
        <w:adjustRightInd/>
        <w:snapToGrid/>
        <w:spacing w:beforeAutospacing="0" w:afterAutospacing="0" w:line="240" w:lineRule="auto"/>
        <w:ind w:left="0"/>
        <w:textAlignment w:val="auto"/>
        <w:rPr>
          <w:rFonts w:hint="default" w:ascii="Arial Regular" w:hAnsi="Arial Regular" w:cs="Arial Regular"/>
          <w:sz w:val="24"/>
          <w:szCs w:val="24"/>
          <w:shd w:val="clear" w:color="auto" w:fill="auto"/>
        </w:rPr>
      </w:pPr>
      <w:r>
        <w:rPr>
          <w:rFonts w:hint="default" w:ascii="Arial Regular" w:hAnsi="Arial Regular" w:cs="Arial Regular"/>
          <w:b/>
          <w:bCs/>
          <w:sz w:val="24"/>
          <w:szCs w:val="24"/>
          <w:shd w:val="clear" w:color="auto" w:fill="auto"/>
        </w:rPr>
        <w:t>Internally:</w:t>
      </w:r>
    </w:p>
    <w:p w14:paraId="224666B9">
      <w:pPr>
        <w:keepNext w:val="0"/>
        <w:keepLines w:val="0"/>
        <w:pageBreakBefore w:val="0"/>
        <w:widowControl/>
        <w:numPr>
          <w:ilvl w:val="0"/>
          <w:numId w:val="15"/>
        </w:numPr>
        <w:suppressLineNumbers w:val="0"/>
        <w:kinsoku/>
        <w:wordWrap/>
        <w:overflowPunct/>
        <w:topLinePunct/>
        <w:autoSpaceDE/>
        <w:autoSpaceDN/>
        <w:bidi w:val="0"/>
        <w:adjustRightInd/>
        <w:snapToGrid/>
        <w:spacing w:before="0" w:beforeAutospacing="0" w:after="0" w:afterAutospacing="0" w:line="240" w:lineRule="auto"/>
        <w:ind w:left="0" w:hanging="36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Downloaded once</w:t>
      </w:r>
    </w:p>
    <w:p w14:paraId="664F7B9F">
      <w:pPr>
        <w:keepNext w:val="0"/>
        <w:keepLines w:val="0"/>
        <w:pageBreakBefore w:val="0"/>
        <w:widowControl/>
        <w:numPr>
          <w:ilvl w:val="0"/>
          <w:numId w:val="15"/>
        </w:numPr>
        <w:suppressLineNumbers w:val="0"/>
        <w:kinsoku/>
        <w:wordWrap/>
        <w:overflowPunct/>
        <w:topLinePunct/>
        <w:autoSpaceDE/>
        <w:autoSpaceDN/>
        <w:bidi w:val="0"/>
        <w:adjustRightInd/>
        <w:snapToGrid/>
        <w:spacing w:before="0" w:beforeAutospacing="0" w:after="0" w:afterAutospacing="0" w:line="240" w:lineRule="auto"/>
        <w:ind w:left="0" w:hanging="36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Reused across projects</w:t>
      </w:r>
    </w:p>
    <w:p w14:paraId="598952F2">
      <w:pPr>
        <w:keepNext w:val="0"/>
        <w:keepLines w:val="0"/>
        <w:pageBreakBefore w:val="0"/>
        <w:widowControl/>
        <w:numPr>
          <w:ilvl w:val="0"/>
          <w:numId w:val="15"/>
        </w:numPr>
        <w:suppressLineNumbers w:val="0"/>
        <w:kinsoku/>
        <w:wordWrap/>
        <w:overflowPunct/>
        <w:topLinePunct/>
        <w:autoSpaceDE/>
        <w:autoSpaceDN/>
        <w:bidi w:val="0"/>
        <w:adjustRightInd/>
        <w:snapToGrid/>
        <w:spacing w:before="0" w:beforeAutospacing="0" w:after="0" w:afterAutospacing="0" w:line="240" w:lineRule="auto"/>
        <w:ind w:left="0" w:hanging="36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Versioned directories</w:t>
      </w:r>
    </w:p>
    <w:p w14:paraId="67637B7A">
      <w:pPr>
        <w:keepNext w:val="0"/>
        <w:keepLines w:val="0"/>
        <w:pageBreakBefore w:val="0"/>
        <w:widowControl/>
        <w:numPr>
          <w:ilvl w:val="0"/>
          <w:numId w:val="0"/>
        </w:numPr>
        <w:suppressLineNumbers w:val="0"/>
        <w:kinsoku/>
        <w:wordWrap/>
        <w:overflowPunct/>
        <w:topLinePunct/>
        <w:autoSpaceDE/>
        <w:autoSpaceDN/>
        <w:bidi w:val="0"/>
        <w:adjustRightInd/>
        <w:snapToGrid/>
        <w:spacing w:before="0" w:beforeAutospacing="0" w:after="0" w:afterAutospacing="0" w:line="240" w:lineRule="auto"/>
        <w:ind w:left="-360" w:leftChars="0"/>
        <w:textAlignment w:val="auto"/>
        <w:rPr>
          <w:rFonts w:hint="default" w:ascii="Arial Regular" w:hAnsi="Arial Regular" w:cs="Arial Regular"/>
          <w:sz w:val="24"/>
          <w:szCs w:val="24"/>
          <w:shd w:val="clear" w:color="auto" w:fill="auto"/>
        </w:rPr>
      </w:pPr>
    </w:p>
    <w:p w14:paraId="5F746D7D">
      <w:pPr>
        <w:pStyle w:val="2"/>
        <w:keepNext w:val="0"/>
        <w:keepLines w:val="0"/>
        <w:pageBreakBefore w:val="0"/>
        <w:widowControl/>
        <w:suppressLineNumbers w:val="0"/>
        <w:kinsoku/>
        <w:wordWrap/>
        <w:overflowPunct/>
        <w:topLinePunct/>
        <w:autoSpaceDE/>
        <w:autoSpaceDN/>
        <w:bidi w:val="0"/>
        <w:adjustRightInd/>
        <w:snapToGrid/>
        <w:spacing w:before="0" w:beforeAutospacing="0" w:afterAutospacing="0" w:line="240" w:lineRule="auto"/>
        <w:ind w:left="0"/>
        <w:textAlignment w:val="auto"/>
        <w:rPr>
          <w:rFonts w:hint="default" w:ascii="Arial Regular" w:hAnsi="Arial Regular" w:cs="Arial Regular"/>
          <w:sz w:val="24"/>
          <w:szCs w:val="24"/>
          <w:shd w:val="clear" w:color="auto" w:fill="auto"/>
        </w:rPr>
      </w:pPr>
      <w:r>
        <w:rPr>
          <w:rFonts w:hint="default" w:ascii="Arial Regular" w:hAnsi="Arial Regular" w:cs="Arial Regular"/>
          <w:b/>
          <w:bCs/>
          <w:sz w:val="24"/>
          <w:szCs w:val="24"/>
          <w:shd w:val="clear" w:color="auto" w:fill="auto"/>
        </w:rPr>
        <w:t>6. Commands &amp; What They Do Internally</w:t>
      </w:r>
    </w:p>
    <w:p w14:paraId="7BF05C0E">
      <w:pPr>
        <w:pStyle w:val="4"/>
        <w:keepNext w:val="0"/>
        <w:keepLines w:val="0"/>
        <w:pageBreakBefore w:val="0"/>
        <w:widowControl/>
        <w:suppressLineNumbers w:val="0"/>
        <w:kinsoku/>
        <w:wordWrap/>
        <w:overflowPunct/>
        <w:topLinePunct/>
        <w:autoSpaceDE/>
        <w:autoSpaceDN/>
        <w:bidi w:val="0"/>
        <w:adjustRightInd/>
        <w:snapToGrid/>
        <w:spacing w:before="0" w:beforeAutospacing="0" w:afterAutospacing="0" w:line="240" w:lineRule="auto"/>
        <w:ind w:left="0"/>
        <w:textAlignment w:val="auto"/>
        <w:rPr>
          <w:rFonts w:hint="default" w:ascii="Arial Regular" w:hAnsi="Arial Regular" w:cs="Arial Regular"/>
          <w:sz w:val="24"/>
          <w:szCs w:val="24"/>
          <w:shd w:val="clear" w:color="auto" w:fill="auto"/>
        </w:rPr>
      </w:pPr>
      <w:r>
        <w:rPr>
          <w:rStyle w:val="20"/>
          <w:rFonts w:hint="default" w:ascii="Arial Regular" w:hAnsi="Arial Regular" w:cs="Arial Regular"/>
          <w:b/>
          <w:bCs/>
          <w:sz w:val="24"/>
          <w:szCs w:val="24"/>
          <w:shd w:val="clear" w:color="auto" w:fill="auto"/>
        </w:rPr>
        <w:t>go mod tidy</w:t>
      </w:r>
    </w:p>
    <w:p w14:paraId="348C50FB">
      <w:pPr>
        <w:keepNext w:val="0"/>
        <w:keepLines w:val="0"/>
        <w:pageBreakBefore w:val="0"/>
        <w:widowControl/>
        <w:numPr>
          <w:ilvl w:val="0"/>
          <w:numId w:val="16"/>
        </w:numPr>
        <w:suppressLineNumbers w:val="0"/>
        <w:kinsoku/>
        <w:wordWrap/>
        <w:overflowPunct/>
        <w:topLinePunct/>
        <w:autoSpaceDE/>
        <w:autoSpaceDN/>
        <w:bidi w:val="0"/>
        <w:adjustRightInd/>
        <w:snapToGrid/>
        <w:spacing w:before="0" w:beforeAutospacing="0" w:after="0" w:afterAutospacing="0" w:line="240" w:lineRule="auto"/>
        <w:ind w:left="0" w:hanging="36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Removes unused dependencies</w:t>
      </w:r>
    </w:p>
    <w:p w14:paraId="711EEF4C">
      <w:pPr>
        <w:keepNext w:val="0"/>
        <w:keepLines w:val="0"/>
        <w:pageBreakBefore w:val="0"/>
        <w:widowControl/>
        <w:numPr>
          <w:ilvl w:val="0"/>
          <w:numId w:val="16"/>
        </w:numPr>
        <w:suppressLineNumbers w:val="0"/>
        <w:kinsoku/>
        <w:wordWrap/>
        <w:overflowPunct/>
        <w:topLinePunct/>
        <w:autoSpaceDE/>
        <w:autoSpaceDN/>
        <w:bidi w:val="0"/>
        <w:adjustRightInd/>
        <w:snapToGrid/>
        <w:spacing w:before="0" w:beforeAutospacing="0" w:after="0" w:afterAutospacing="0" w:line="240" w:lineRule="auto"/>
        <w:ind w:left="0" w:hanging="36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Adds missing ones</w:t>
      </w:r>
    </w:p>
    <w:p w14:paraId="355AC225">
      <w:pPr>
        <w:keepNext w:val="0"/>
        <w:keepLines w:val="0"/>
        <w:pageBreakBefore w:val="0"/>
        <w:widowControl/>
        <w:numPr>
          <w:ilvl w:val="0"/>
          <w:numId w:val="16"/>
        </w:numPr>
        <w:suppressLineNumbers w:val="0"/>
        <w:kinsoku/>
        <w:wordWrap/>
        <w:overflowPunct/>
        <w:topLinePunct/>
        <w:autoSpaceDE/>
        <w:autoSpaceDN/>
        <w:bidi w:val="0"/>
        <w:adjustRightInd/>
        <w:snapToGrid/>
        <w:spacing w:before="0" w:beforeAutospacing="0" w:after="0" w:afterAutospacing="0" w:line="240" w:lineRule="auto"/>
        <w:ind w:left="0" w:hanging="36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 xml:space="preserve">Syncs </w:t>
      </w:r>
      <w:r>
        <w:rPr>
          <w:rStyle w:val="20"/>
          <w:rFonts w:hint="default" w:ascii="Arial Regular" w:hAnsi="Arial Regular" w:cs="Arial Regular"/>
          <w:sz w:val="24"/>
          <w:szCs w:val="24"/>
          <w:shd w:val="clear" w:color="auto" w:fill="auto"/>
        </w:rPr>
        <w:t>go.mod</w:t>
      </w:r>
      <w:r>
        <w:rPr>
          <w:rFonts w:hint="default" w:ascii="Arial Regular" w:hAnsi="Arial Regular" w:cs="Arial Regular"/>
          <w:sz w:val="24"/>
          <w:szCs w:val="24"/>
          <w:shd w:val="clear" w:color="auto" w:fill="auto"/>
        </w:rPr>
        <w:t xml:space="preserve"> + </w:t>
      </w:r>
      <w:r>
        <w:rPr>
          <w:rStyle w:val="20"/>
          <w:rFonts w:hint="default" w:ascii="Arial Regular" w:hAnsi="Arial Regular" w:cs="Arial Regular"/>
          <w:sz w:val="24"/>
          <w:szCs w:val="24"/>
          <w:shd w:val="clear" w:color="auto" w:fill="auto"/>
        </w:rPr>
        <w:t>go.sum</w:t>
      </w:r>
    </w:p>
    <w:p w14:paraId="02041DFE">
      <w:pPr>
        <w:keepNext w:val="0"/>
        <w:keepLines w:val="0"/>
        <w:pageBreakBefore w:val="0"/>
        <w:widowControl/>
        <w:kinsoku/>
        <w:wordWrap/>
        <w:overflowPunct/>
        <w:topLinePunct/>
        <w:autoSpaceDE/>
        <w:autoSpaceDN/>
        <w:bidi w:val="0"/>
        <w:adjustRightInd/>
        <w:snapToGrid/>
        <w:spacing w:beforeAutospacing="0" w:afterAutospacing="0" w:line="240" w:lineRule="auto"/>
        <w:ind w:left="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go get github.com/gin-gonic/gin</w:t>
      </w:r>
    </w:p>
    <w:p w14:paraId="1A149353">
      <w:pPr>
        <w:pStyle w:val="35"/>
        <w:keepNext w:val="0"/>
        <w:keepLines w:val="0"/>
        <w:pageBreakBefore w:val="0"/>
        <w:widowControl/>
        <w:suppressLineNumbers w:val="0"/>
        <w:kinsoku/>
        <w:wordWrap/>
        <w:overflowPunct/>
        <w:topLinePunct/>
        <w:autoSpaceDE/>
        <w:autoSpaceDN/>
        <w:bidi w:val="0"/>
        <w:adjustRightInd/>
        <w:snapToGrid/>
        <w:spacing w:before="0" w:beforeAutospacing="0" w:after="0" w:afterAutospacing="0" w:line="240" w:lineRule="auto"/>
        <w:ind w:left="0" w:right="0"/>
        <w:textAlignment w:val="auto"/>
        <w:rPr>
          <w:rFonts w:hint="default" w:ascii="Arial Regular" w:hAnsi="Arial Regular" w:cs="Arial Regular"/>
          <w:color w:val="0070C0"/>
          <w:sz w:val="24"/>
          <w:szCs w:val="24"/>
          <w:shd w:val="clear" w:color="auto" w:fill="auto"/>
        </w:rPr>
      </w:pPr>
      <w:r>
        <w:rPr>
          <w:rFonts w:hint="default" w:ascii="Arial Regular" w:hAnsi="Arial Regular" w:cs="Arial Regular"/>
          <w:color w:val="0070C0"/>
          <w:sz w:val="24"/>
          <w:szCs w:val="24"/>
          <w:shd w:val="clear" w:color="auto" w:fill="auto"/>
        </w:rPr>
        <w:t>Internally:</w:t>
      </w:r>
    </w:p>
    <w:p w14:paraId="426D1987">
      <w:pPr>
        <w:keepNext w:val="0"/>
        <w:keepLines w:val="0"/>
        <w:pageBreakBefore w:val="0"/>
        <w:widowControl/>
        <w:numPr>
          <w:ilvl w:val="0"/>
          <w:numId w:val="17"/>
        </w:numPr>
        <w:suppressLineNumbers w:val="0"/>
        <w:kinsoku/>
        <w:wordWrap/>
        <w:overflowPunct/>
        <w:topLinePunct/>
        <w:autoSpaceDE/>
        <w:autoSpaceDN/>
        <w:bidi w:val="0"/>
        <w:adjustRightInd/>
        <w:snapToGrid/>
        <w:spacing w:before="0" w:beforeAutospacing="0" w:after="0" w:afterAutospacing="0" w:line="240" w:lineRule="auto"/>
        <w:ind w:left="0" w:hanging="36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Downloads dependency</w:t>
      </w:r>
    </w:p>
    <w:p w14:paraId="3068F0C7">
      <w:pPr>
        <w:keepNext w:val="0"/>
        <w:keepLines w:val="0"/>
        <w:pageBreakBefore w:val="0"/>
        <w:widowControl/>
        <w:numPr>
          <w:ilvl w:val="0"/>
          <w:numId w:val="17"/>
        </w:numPr>
        <w:suppressLineNumbers w:val="0"/>
        <w:kinsoku/>
        <w:wordWrap/>
        <w:overflowPunct/>
        <w:topLinePunct/>
        <w:autoSpaceDE/>
        <w:autoSpaceDN/>
        <w:bidi w:val="0"/>
        <w:adjustRightInd/>
        <w:snapToGrid/>
        <w:spacing w:before="0" w:beforeAutospacing="0" w:after="0" w:afterAutospacing="0" w:line="240" w:lineRule="auto"/>
        <w:ind w:left="0" w:hanging="36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 xml:space="preserve">Updates </w:t>
      </w:r>
      <w:r>
        <w:rPr>
          <w:rStyle w:val="20"/>
          <w:rFonts w:hint="default" w:ascii="Arial Regular" w:hAnsi="Arial Regular" w:cs="Arial Regular"/>
          <w:sz w:val="24"/>
          <w:szCs w:val="24"/>
          <w:shd w:val="clear" w:color="auto" w:fill="auto"/>
        </w:rPr>
        <w:t>go.mod</w:t>
      </w:r>
    </w:p>
    <w:p w14:paraId="4DAADD63">
      <w:pPr>
        <w:keepNext w:val="0"/>
        <w:keepLines w:val="0"/>
        <w:pageBreakBefore w:val="0"/>
        <w:widowControl/>
        <w:numPr>
          <w:ilvl w:val="0"/>
          <w:numId w:val="17"/>
        </w:numPr>
        <w:suppressLineNumbers w:val="0"/>
        <w:kinsoku/>
        <w:wordWrap/>
        <w:overflowPunct/>
        <w:topLinePunct/>
        <w:autoSpaceDE/>
        <w:autoSpaceDN/>
        <w:bidi w:val="0"/>
        <w:adjustRightInd/>
        <w:snapToGrid/>
        <w:spacing w:before="0" w:beforeAutospacing="0" w:after="0" w:afterAutospacing="0" w:line="240" w:lineRule="auto"/>
        <w:ind w:left="0" w:hanging="36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 xml:space="preserve">Updates </w:t>
      </w:r>
      <w:r>
        <w:rPr>
          <w:rStyle w:val="20"/>
          <w:rFonts w:hint="default" w:ascii="Arial Regular" w:hAnsi="Arial Regular" w:cs="Arial Regular"/>
          <w:sz w:val="24"/>
          <w:szCs w:val="24"/>
          <w:shd w:val="clear" w:color="auto" w:fill="auto"/>
        </w:rPr>
        <w:t>go.sum</w:t>
      </w:r>
    </w:p>
    <w:p w14:paraId="49B334E7">
      <w:pPr>
        <w:pStyle w:val="4"/>
        <w:keepNext w:val="0"/>
        <w:keepLines w:val="0"/>
        <w:pageBreakBefore w:val="0"/>
        <w:widowControl/>
        <w:suppressLineNumbers w:val="0"/>
        <w:kinsoku/>
        <w:wordWrap/>
        <w:overflowPunct/>
        <w:topLinePunct/>
        <w:autoSpaceDE/>
        <w:autoSpaceDN/>
        <w:bidi w:val="0"/>
        <w:adjustRightInd/>
        <w:snapToGrid/>
        <w:spacing w:beforeAutospacing="0" w:afterAutospacing="0" w:line="240" w:lineRule="auto"/>
        <w:ind w:left="0"/>
        <w:textAlignment w:val="auto"/>
        <w:rPr>
          <w:rFonts w:hint="default" w:ascii="Arial Regular" w:hAnsi="Arial Regular" w:cs="Arial Regular"/>
          <w:sz w:val="24"/>
          <w:szCs w:val="24"/>
          <w:shd w:val="clear" w:color="auto" w:fill="auto"/>
        </w:rPr>
      </w:pPr>
      <w:r>
        <w:rPr>
          <w:rStyle w:val="20"/>
          <w:rFonts w:hint="default" w:ascii="Arial Regular" w:hAnsi="Arial Regular" w:cs="Arial Regular"/>
          <w:b/>
          <w:bCs/>
          <w:sz w:val="24"/>
          <w:szCs w:val="24"/>
          <w:shd w:val="clear" w:color="auto" w:fill="auto"/>
        </w:rPr>
        <w:t>go build</w:t>
      </w:r>
    </w:p>
    <w:p w14:paraId="30533A25">
      <w:pPr>
        <w:keepNext w:val="0"/>
        <w:keepLines w:val="0"/>
        <w:pageBreakBefore w:val="0"/>
        <w:widowControl/>
        <w:numPr>
          <w:ilvl w:val="0"/>
          <w:numId w:val="18"/>
        </w:numPr>
        <w:suppressLineNumbers w:val="0"/>
        <w:kinsoku/>
        <w:wordWrap/>
        <w:overflowPunct/>
        <w:topLinePunct/>
        <w:autoSpaceDE/>
        <w:autoSpaceDN/>
        <w:bidi w:val="0"/>
        <w:adjustRightInd/>
        <w:snapToGrid/>
        <w:spacing w:before="0" w:beforeAutospacing="0" w:after="0" w:afterAutospacing="0" w:line="240" w:lineRule="auto"/>
        <w:ind w:left="0" w:hanging="36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 xml:space="preserve">Uses </w:t>
      </w:r>
      <w:r>
        <w:rPr>
          <w:rStyle w:val="20"/>
          <w:rFonts w:hint="default" w:ascii="Arial Regular" w:hAnsi="Arial Regular" w:cs="Arial Regular"/>
          <w:sz w:val="24"/>
          <w:szCs w:val="24"/>
          <w:shd w:val="clear" w:color="auto" w:fill="auto"/>
        </w:rPr>
        <w:t>go.mod</w:t>
      </w:r>
    </w:p>
    <w:p w14:paraId="15587039">
      <w:pPr>
        <w:keepNext w:val="0"/>
        <w:keepLines w:val="0"/>
        <w:pageBreakBefore w:val="0"/>
        <w:widowControl/>
        <w:numPr>
          <w:ilvl w:val="0"/>
          <w:numId w:val="18"/>
        </w:numPr>
        <w:suppressLineNumbers w:val="0"/>
        <w:kinsoku/>
        <w:wordWrap/>
        <w:overflowPunct/>
        <w:topLinePunct/>
        <w:autoSpaceDE/>
        <w:autoSpaceDN/>
        <w:bidi w:val="0"/>
        <w:adjustRightInd/>
        <w:snapToGrid/>
        <w:spacing w:before="0" w:beforeAutospacing="0" w:after="0" w:afterAutospacing="0" w:line="240" w:lineRule="auto"/>
        <w:ind w:left="0" w:hanging="36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Resolves versions using MVS</w:t>
      </w:r>
    </w:p>
    <w:p w14:paraId="6E938D3E">
      <w:pPr>
        <w:keepNext w:val="0"/>
        <w:keepLines w:val="0"/>
        <w:pageBreakBefore w:val="0"/>
        <w:widowControl/>
        <w:numPr>
          <w:ilvl w:val="0"/>
          <w:numId w:val="18"/>
        </w:numPr>
        <w:suppressLineNumbers w:val="0"/>
        <w:kinsoku/>
        <w:wordWrap/>
        <w:overflowPunct/>
        <w:topLinePunct/>
        <w:autoSpaceDE/>
        <w:autoSpaceDN/>
        <w:bidi w:val="0"/>
        <w:adjustRightInd/>
        <w:snapToGrid/>
        <w:spacing w:before="0" w:beforeAutospacing="0" w:after="0" w:afterAutospacing="0" w:line="240" w:lineRule="auto"/>
        <w:ind w:left="0" w:hanging="36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Compiles with exact versions</w:t>
      </w:r>
    </w:p>
    <w:p w14:paraId="6029D95A">
      <w:pPr>
        <w:keepNext w:val="0"/>
        <w:keepLines w:val="0"/>
        <w:pageBreakBefore w:val="0"/>
        <w:widowControl/>
        <w:kinsoku/>
        <w:wordWrap/>
        <w:overflowPunct/>
        <w:topLinePunct/>
        <w:autoSpaceDE/>
        <w:autoSpaceDN/>
        <w:bidi w:val="0"/>
        <w:adjustRightInd/>
        <w:snapToGrid/>
        <w:spacing w:beforeAutospacing="0" w:afterAutospacing="0" w:line="240" w:lineRule="auto"/>
        <w:ind w:left="0"/>
        <w:textAlignment w:val="auto"/>
        <w:rPr>
          <w:rFonts w:hint="default" w:ascii="Arial Regular" w:hAnsi="Arial Regular" w:cs="Arial Regular"/>
          <w:sz w:val="24"/>
          <w:szCs w:val="24"/>
          <w:shd w:val="clear" w:color="auto" w:fill="auto"/>
        </w:rPr>
      </w:pPr>
    </w:p>
    <w:p w14:paraId="75E187D6">
      <w:pPr>
        <w:pStyle w:val="2"/>
        <w:keepNext w:val="0"/>
        <w:keepLines w:val="0"/>
        <w:pageBreakBefore w:val="0"/>
        <w:widowControl/>
        <w:suppressLineNumbers w:val="0"/>
        <w:kinsoku/>
        <w:wordWrap/>
        <w:overflowPunct/>
        <w:topLinePunct/>
        <w:autoSpaceDE/>
        <w:autoSpaceDN/>
        <w:bidi w:val="0"/>
        <w:adjustRightInd/>
        <w:snapToGrid/>
        <w:spacing w:before="0" w:beforeAutospacing="0" w:afterAutospacing="0" w:line="240" w:lineRule="auto"/>
        <w:ind w:left="0"/>
        <w:textAlignment w:val="auto"/>
        <w:rPr>
          <w:rFonts w:hint="default" w:ascii="Arial Regular" w:hAnsi="Arial Regular" w:cs="Arial Regular"/>
          <w:sz w:val="24"/>
          <w:szCs w:val="24"/>
          <w:shd w:val="clear" w:color="auto" w:fill="auto"/>
        </w:rPr>
      </w:pPr>
      <w:r>
        <w:rPr>
          <w:rFonts w:hint="default" w:ascii="Arial Regular" w:hAnsi="Arial Regular" w:cs="Arial Regular"/>
          <w:b/>
          <w:bCs/>
          <w:sz w:val="24"/>
          <w:szCs w:val="24"/>
          <w:shd w:val="clear" w:color="auto" w:fill="auto"/>
        </w:rPr>
        <w:t xml:space="preserve">7. Why </w:t>
      </w:r>
      <w:r>
        <w:rPr>
          <w:rStyle w:val="20"/>
          <w:rFonts w:hint="default" w:ascii="Arial Regular" w:hAnsi="Arial Regular" w:cs="Arial Regular"/>
          <w:b/>
          <w:bCs/>
          <w:sz w:val="24"/>
          <w:szCs w:val="24"/>
          <w:shd w:val="clear" w:color="auto" w:fill="auto"/>
        </w:rPr>
        <w:t>go.mod</w:t>
      </w:r>
      <w:r>
        <w:rPr>
          <w:rStyle w:val="20"/>
          <w:rFonts w:hint="default" w:ascii="Arial Regular" w:hAnsi="Arial Regular" w:cs="Arial Regular"/>
          <w:b/>
          <w:bCs/>
          <w:sz w:val="24"/>
          <w:szCs w:val="24"/>
          <w:shd w:val="clear" w:color="auto" w:fill="auto"/>
          <w:lang w:val="en-US"/>
        </w:rPr>
        <w:t xml:space="preserve"> </w:t>
      </w:r>
      <w:r>
        <w:rPr>
          <w:rFonts w:hint="default" w:ascii="Arial Regular" w:hAnsi="Arial Regular" w:cs="Arial Regular"/>
          <w:b/>
          <w:bCs/>
          <w:sz w:val="24"/>
          <w:szCs w:val="24"/>
          <w:shd w:val="clear" w:color="auto" w:fill="auto"/>
        </w:rPr>
        <w:t>is Powerful</w:t>
      </w:r>
    </w:p>
    <w:p w14:paraId="13AF65AE">
      <w:pPr>
        <w:pStyle w:val="4"/>
        <w:keepNext w:val="0"/>
        <w:keepLines w:val="0"/>
        <w:pageBreakBefore w:val="0"/>
        <w:widowControl/>
        <w:suppressLineNumbers w:val="0"/>
        <w:kinsoku/>
        <w:wordWrap/>
        <w:overflowPunct/>
        <w:topLinePunct/>
        <w:autoSpaceDE/>
        <w:autoSpaceDN/>
        <w:bidi w:val="0"/>
        <w:adjustRightInd/>
        <w:snapToGrid/>
        <w:spacing w:before="0" w:beforeAutospacing="0" w:afterAutospacing="0" w:line="240" w:lineRule="auto"/>
        <w:ind w:left="0"/>
        <w:textAlignment w:val="auto"/>
        <w:rPr>
          <w:rFonts w:hint="default" w:ascii="Arial Regular" w:hAnsi="Arial Regular" w:cs="Arial Regular"/>
          <w:sz w:val="24"/>
          <w:szCs w:val="24"/>
          <w:shd w:val="clear" w:color="auto" w:fill="auto"/>
        </w:rPr>
      </w:pPr>
      <w:r>
        <w:rPr>
          <w:rFonts w:hint="default" w:ascii="Arial Regular" w:hAnsi="Arial Regular" w:cs="Arial Regular"/>
          <w:b/>
          <w:bCs/>
          <w:sz w:val="24"/>
          <w:szCs w:val="24"/>
          <w:shd w:val="clear" w:color="auto" w:fill="auto"/>
        </w:rPr>
        <w:t>✔ Reproducible Builds</w:t>
      </w:r>
    </w:p>
    <w:p w14:paraId="321D8FAC">
      <w:pPr>
        <w:pStyle w:val="35"/>
        <w:keepNext w:val="0"/>
        <w:keepLines w:val="0"/>
        <w:pageBreakBefore w:val="0"/>
        <w:widowControl/>
        <w:suppressLineNumbers w:val="0"/>
        <w:kinsoku/>
        <w:wordWrap/>
        <w:overflowPunct/>
        <w:topLinePunct/>
        <w:autoSpaceDE/>
        <w:autoSpaceDN/>
        <w:bidi w:val="0"/>
        <w:adjustRightInd/>
        <w:snapToGrid/>
        <w:spacing w:before="0" w:beforeAutospacing="0" w:after="0" w:afterAutospacing="0" w:line="240" w:lineRule="auto"/>
        <w:ind w:left="0" w:right="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Same versions = same behavior everywhere</w:t>
      </w:r>
    </w:p>
    <w:p w14:paraId="22116FDE">
      <w:pPr>
        <w:pStyle w:val="4"/>
        <w:keepNext w:val="0"/>
        <w:keepLines w:val="0"/>
        <w:pageBreakBefore w:val="0"/>
        <w:widowControl/>
        <w:suppressLineNumbers w:val="0"/>
        <w:kinsoku/>
        <w:wordWrap/>
        <w:overflowPunct/>
        <w:topLinePunct/>
        <w:autoSpaceDE/>
        <w:autoSpaceDN/>
        <w:bidi w:val="0"/>
        <w:adjustRightInd/>
        <w:snapToGrid/>
        <w:spacing w:before="0" w:beforeAutospacing="0" w:afterAutospacing="0" w:line="240" w:lineRule="auto"/>
        <w:ind w:left="0"/>
        <w:textAlignment w:val="auto"/>
        <w:rPr>
          <w:rFonts w:hint="default" w:ascii="Arial Regular" w:hAnsi="Arial Regular" w:cs="Arial Regular"/>
          <w:sz w:val="24"/>
          <w:szCs w:val="24"/>
          <w:shd w:val="clear" w:color="auto" w:fill="auto"/>
        </w:rPr>
      </w:pPr>
      <w:r>
        <w:rPr>
          <w:rFonts w:hint="default" w:ascii="Arial Regular" w:hAnsi="Arial Regular" w:cs="Arial Regular"/>
          <w:b/>
          <w:bCs/>
          <w:sz w:val="24"/>
          <w:szCs w:val="24"/>
          <w:shd w:val="clear" w:color="auto" w:fill="auto"/>
        </w:rPr>
        <w:t>✔ No “dependency hell”</w:t>
      </w:r>
    </w:p>
    <w:p w14:paraId="3EC000AD">
      <w:pPr>
        <w:pStyle w:val="35"/>
        <w:keepNext w:val="0"/>
        <w:keepLines w:val="0"/>
        <w:pageBreakBefore w:val="0"/>
        <w:widowControl/>
        <w:suppressLineNumbers w:val="0"/>
        <w:kinsoku/>
        <w:wordWrap/>
        <w:overflowPunct/>
        <w:topLinePunct/>
        <w:autoSpaceDE/>
        <w:autoSpaceDN/>
        <w:bidi w:val="0"/>
        <w:adjustRightInd/>
        <w:snapToGrid/>
        <w:spacing w:before="0" w:beforeAutospacing="0" w:after="0" w:afterAutospacing="0" w:line="240" w:lineRule="auto"/>
        <w:ind w:left="0" w:right="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Unlike older systems (like vendor conflicts)</w:t>
      </w:r>
    </w:p>
    <w:p w14:paraId="4B85932A">
      <w:pPr>
        <w:pStyle w:val="4"/>
        <w:keepNext w:val="0"/>
        <w:keepLines w:val="0"/>
        <w:pageBreakBefore w:val="0"/>
        <w:widowControl/>
        <w:suppressLineNumbers w:val="0"/>
        <w:kinsoku/>
        <w:wordWrap/>
        <w:overflowPunct/>
        <w:topLinePunct/>
        <w:autoSpaceDE/>
        <w:autoSpaceDN/>
        <w:bidi w:val="0"/>
        <w:adjustRightInd/>
        <w:snapToGrid/>
        <w:spacing w:before="0" w:beforeAutospacing="0" w:afterAutospacing="0" w:line="240" w:lineRule="auto"/>
        <w:ind w:left="0"/>
        <w:textAlignment w:val="auto"/>
        <w:rPr>
          <w:rFonts w:hint="default" w:ascii="Arial Regular" w:hAnsi="Arial Regular" w:cs="Arial Regular"/>
          <w:sz w:val="24"/>
          <w:szCs w:val="24"/>
          <w:shd w:val="clear" w:color="auto" w:fill="auto"/>
        </w:rPr>
      </w:pPr>
      <w:r>
        <w:rPr>
          <w:rFonts w:hint="default" w:ascii="Arial Regular" w:hAnsi="Arial Regular" w:cs="Arial Regular"/>
          <w:b/>
          <w:bCs/>
          <w:sz w:val="24"/>
          <w:szCs w:val="24"/>
          <w:shd w:val="clear" w:color="auto" w:fill="auto"/>
        </w:rPr>
        <w:t>✔ Fast builds</w:t>
      </w:r>
    </w:p>
    <w:p w14:paraId="70A6BD95">
      <w:pPr>
        <w:pStyle w:val="35"/>
        <w:keepNext w:val="0"/>
        <w:keepLines w:val="0"/>
        <w:pageBreakBefore w:val="0"/>
        <w:widowControl/>
        <w:suppressLineNumbers w:val="0"/>
        <w:kinsoku/>
        <w:wordWrap/>
        <w:overflowPunct/>
        <w:topLinePunct/>
        <w:autoSpaceDE/>
        <w:autoSpaceDN/>
        <w:bidi w:val="0"/>
        <w:adjustRightInd/>
        <w:snapToGrid/>
        <w:spacing w:before="0" w:beforeAutospacing="0" w:after="0" w:afterAutospacing="0" w:line="240" w:lineRule="auto"/>
        <w:ind w:left="0" w:right="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Because of caching + minimal resolution</w:t>
      </w:r>
    </w:p>
    <w:p w14:paraId="02011481">
      <w:pPr>
        <w:pStyle w:val="35"/>
        <w:keepNext w:val="0"/>
        <w:keepLines w:val="0"/>
        <w:pageBreakBefore w:val="0"/>
        <w:widowControl/>
        <w:suppressLineNumbers w:val="0"/>
        <w:kinsoku/>
        <w:wordWrap/>
        <w:overflowPunct/>
        <w:topLinePunct/>
        <w:autoSpaceDE/>
        <w:autoSpaceDN/>
        <w:bidi w:val="0"/>
        <w:adjustRightInd/>
        <w:snapToGrid/>
        <w:spacing w:before="0" w:beforeAutospacing="0" w:after="0" w:afterAutospacing="0" w:line="240" w:lineRule="auto"/>
        <w:ind w:left="0" w:right="0"/>
        <w:textAlignment w:val="auto"/>
        <w:rPr>
          <w:rFonts w:hint="default" w:ascii="Arial Regular" w:hAnsi="Arial Regular" w:cs="Arial Regular"/>
          <w:sz w:val="24"/>
          <w:szCs w:val="24"/>
          <w:shd w:val="clear" w:color="auto" w:fill="auto"/>
        </w:rPr>
      </w:pPr>
    </w:p>
    <w:p w14:paraId="4F5744E9">
      <w:pPr>
        <w:pStyle w:val="35"/>
        <w:keepNext w:val="0"/>
        <w:keepLines w:val="0"/>
        <w:pageBreakBefore w:val="0"/>
        <w:widowControl/>
        <w:suppressLineNumbers w:val="0"/>
        <w:kinsoku/>
        <w:wordWrap/>
        <w:overflowPunct/>
        <w:topLinePunct/>
        <w:autoSpaceDE/>
        <w:autoSpaceDN/>
        <w:bidi w:val="0"/>
        <w:adjustRightInd/>
        <w:snapToGrid/>
        <w:spacing w:before="0" w:beforeAutospacing="0" w:after="0" w:afterAutospacing="0" w:line="240" w:lineRule="auto"/>
        <w:ind w:left="0" w:right="0"/>
        <w:textAlignment w:val="auto"/>
        <w:rPr>
          <w:rFonts w:hint="default" w:ascii="Arial Regular" w:hAnsi="Arial Regular" w:cs="Arial Regular"/>
          <w:sz w:val="24"/>
          <w:szCs w:val="24"/>
          <w:shd w:val="clear" w:color="auto" w:fill="auto"/>
        </w:rPr>
      </w:pPr>
    </w:p>
    <w:p w14:paraId="5473970A">
      <w:pPr>
        <w:pStyle w:val="35"/>
        <w:keepNext w:val="0"/>
        <w:keepLines w:val="0"/>
        <w:pageBreakBefore w:val="0"/>
        <w:widowControl/>
        <w:suppressLineNumbers w:val="0"/>
        <w:kinsoku/>
        <w:wordWrap/>
        <w:overflowPunct/>
        <w:topLinePunct/>
        <w:autoSpaceDE/>
        <w:autoSpaceDN/>
        <w:bidi w:val="0"/>
        <w:adjustRightInd/>
        <w:snapToGrid/>
        <w:spacing w:before="0" w:beforeAutospacing="0" w:after="0" w:afterAutospacing="0" w:line="240" w:lineRule="auto"/>
        <w:ind w:left="0" w:right="0"/>
        <w:textAlignment w:val="auto"/>
        <w:rPr>
          <w:rFonts w:hint="default" w:ascii="Arial Regular" w:hAnsi="Arial Regular" w:cs="Arial Regular"/>
          <w:sz w:val="24"/>
          <w:szCs w:val="24"/>
          <w:shd w:val="clear" w:color="auto" w:fill="auto"/>
        </w:rPr>
      </w:pPr>
    </w:p>
    <w:p w14:paraId="1FB96A68">
      <w:pPr>
        <w:pStyle w:val="35"/>
        <w:keepNext w:val="0"/>
        <w:keepLines w:val="0"/>
        <w:pageBreakBefore w:val="0"/>
        <w:widowControl/>
        <w:suppressLineNumbers w:val="0"/>
        <w:kinsoku/>
        <w:wordWrap/>
        <w:overflowPunct/>
        <w:topLinePunct/>
        <w:autoSpaceDE/>
        <w:autoSpaceDN/>
        <w:bidi w:val="0"/>
        <w:adjustRightInd/>
        <w:snapToGrid/>
        <w:spacing w:before="0" w:beforeAutospacing="0" w:after="0" w:afterAutospacing="0" w:line="240" w:lineRule="auto"/>
        <w:ind w:left="0" w:right="0"/>
        <w:textAlignment w:val="auto"/>
        <w:rPr>
          <w:rFonts w:hint="default" w:ascii="Arial Regular" w:hAnsi="Arial Regular" w:cs="Arial Regular"/>
          <w:sz w:val="24"/>
          <w:szCs w:val="24"/>
          <w:shd w:val="clear" w:color="auto" w:fill="auto"/>
        </w:rPr>
      </w:pPr>
    </w:p>
    <w:p w14:paraId="2DCD11BD">
      <w:pPr>
        <w:pStyle w:val="35"/>
        <w:keepNext w:val="0"/>
        <w:keepLines w:val="0"/>
        <w:pageBreakBefore w:val="0"/>
        <w:widowControl/>
        <w:suppressLineNumbers w:val="0"/>
        <w:kinsoku/>
        <w:wordWrap/>
        <w:overflowPunct/>
        <w:topLinePunct/>
        <w:autoSpaceDE/>
        <w:autoSpaceDN/>
        <w:bidi w:val="0"/>
        <w:adjustRightInd/>
        <w:snapToGrid/>
        <w:spacing w:before="0" w:beforeAutospacing="0" w:after="0" w:afterAutospacing="0" w:line="240" w:lineRule="auto"/>
        <w:ind w:left="0" w:right="0"/>
        <w:textAlignment w:val="auto"/>
        <w:rPr>
          <w:rFonts w:hint="default" w:ascii="Arial Regular" w:hAnsi="Arial Regular" w:cs="Arial Regular"/>
          <w:sz w:val="24"/>
          <w:szCs w:val="24"/>
          <w:shd w:val="clear" w:color="auto" w:fill="auto"/>
        </w:rPr>
      </w:pPr>
    </w:p>
    <w:p w14:paraId="77601F67">
      <w:pPr>
        <w:pStyle w:val="35"/>
        <w:keepNext w:val="0"/>
        <w:keepLines w:val="0"/>
        <w:pageBreakBefore w:val="0"/>
        <w:widowControl/>
        <w:suppressLineNumbers w:val="0"/>
        <w:kinsoku/>
        <w:wordWrap/>
        <w:overflowPunct/>
        <w:topLinePunct/>
        <w:autoSpaceDE/>
        <w:autoSpaceDN/>
        <w:bidi w:val="0"/>
        <w:adjustRightInd/>
        <w:snapToGrid/>
        <w:spacing w:before="0" w:beforeAutospacing="0" w:after="0" w:afterAutospacing="0" w:line="240" w:lineRule="auto"/>
        <w:ind w:left="0" w:right="0"/>
        <w:textAlignment w:val="auto"/>
        <w:rPr>
          <w:rFonts w:hint="default" w:ascii="Arial Regular" w:hAnsi="Arial Regular" w:cs="Arial Regular"/>
          <w:sz w:val="24"/>
          <w:szCs w:val="24"/>
          <w:shd w:val="clear" w:color="auto" w:fill="auto"/>
        </w:rPr>
      </w:pPr>
    </w:p>
    <w:p w14:paraId="7B802179">
      <w:pPr>
        <w:pStyle w:val="35"/>
        <w:keepNext w:val="0"/>
        <w:keepLines w:val="0"/>
        <w:pageBreakBefore w:val="0"/>
        <w:widowControl/>
        <w:suppressLineNumbers w:val="0"/>
        <w:kinsoku/>
        <w:wordWrap/>
        <w:overflowPunct/>
        <w:topLinePunct/>
        <w:autoSpaceDE/>
        <w:autoSpaceDN/>
        <w:bidi w:val="0"/>
        <w:adjustRightInd/>
        <w:snapToGrid/>
        <w:spacing w:before="0" w:beforeAutospacing="0" w:after="0" w:afterAutospacing="0" w:line="240" w:lineRule="auto"/>
        <w:ind w:left="0" w:right="0"/>
        <w:textAlignment w:val="auto"/>
        <w:rPr>
          <w:rFonts w:hint="default" w:ascii="Arial Regular" w:hAnsi="Arial Regular" w:cs="Arial Regular"/>
          <w:sz w:val="24"/>
          <w:szCs w:val="24"/>
          <w:shd w:val="clear" w:color="auto" w:fill="auto"/>
        </w:rPr>
      </w:pPr>
    </w:p>
    <w:p w14:paraId="534F398E">
      <w:pPr>
        <w:pStyle w:val="35"/>
        <w:keepNext w:val="0"/>
        <w:keepLines w:val="0"/>
        <w:pageBreakBefore w:val="0"/>
        <w:widowControl/>
        <w:suppressLineNumbers w:val="0"/>
        <w:kinsoku/>
        <w:wordWrap/>
        <w:overflowPunct/>
        <w:topLinePunct/>
        <w:autoSpaceDE/>
        <w:autoSpaceDN/>
        <w:bidi w:val="0"/>
        <w:adjustRightInd/>
        <w:snapToGrid/>
        <w:spacing w:before="0" w:beforeAutospacing="0" w:after="0" w:afterAutospacing="0" w:line="240" w:lineRule="auto"/>
        <w:ind w:left="0" w:right="0"/>
        <w:textAlignment w:val="auto"/>
        <w:rPr>
          <w:rFonts w:hint="default" w:ascii="Arial Regular" w:hAnsi="Arial Regular" w:cs="Arial Regular"/>
          <w:sz w:val="24"/>
          <w:szCs w:val="24"/>
          <w:shd w:val="clear" w:color="auto" w:fill="auto"/>
        </w:rPr>
      </w:pPr>
    </w:p>
    <w:p w14:paraId="453E1ED9">
      <w:pPr>
        <w:pStyle w:val="2"/>
        <w:keepNext w:val="0"/>
        <w:keepLines w:val="0"/>
        <w:pageBreakBefore w:val="0"/>
        <w:widowControl/>
        <w:suppressLineNumbers w:val="0"/>
        <w:kinsoku/>
        <w:wordWrap/>
        <w:overflowPunct/>
        <w:topLinePunct/>
        <w:autoSpaceDE/>
        <w:autoSpaceDN/>
        <w:bidi w:val="0"/>
        <w:adjustRightInd/>
        <w:snapToGrid/>
        <w:spacing w:beforeAutospacing="0" w:afterAutospacing="0" w:line="240" w:lineRule="auto"/>
        <w:ind w:left="0"/>
        <w:textAlignment w:val="auto"/>
        <w:rPr>
          <w:rFonts w:hint="default" w:ascii="Arial Regular" w:hAnsi="Arial Regular" w:cs="Arial Regular"/>
          <w:sz w:val="24"/>
          <w:szCs w:val="24"/>
          <w:shd w:val="clear" w:color="auto" w:fill="auto"/>
        </w:rPr>
      </w:pPr>
      <w:r>
        <w:rPr>
          <w:rFonts w:hint="default" w:ascii="Arial Regular" w:hAnsi="Arial Regular" w:cs="Arial Regular"/>
          <w:b/>
          <w:bCs/>
          <w:sz w:val="24"/>
          <w:szCs w:val="24"/>
          <w:shd w:val="clear" w:color="auto" w:fill="auto"/>
        </w:rPr>
        <w:t>8. Advanced Concepts (Interview Level)</w:t>
      </w:r>
    </w:p>
    <w:p w14:paraId="526E80C5">
      <w:pPr>
        <w:pStyle w:val="4"/>
        <w:keepNext w:val="0"/>
        <w:keepLines w:val="0"/>
        <w:pageBreakBefore w:val="0"/>
        <w:widowControl/>
        <w:suppressLineNumbers w:val="0"/>
        <w:kinsoku/>
        <w:wordWrap/>
        <w:overflowPunct/>
        <w:topLinePunct/>
        <w:autoSpaceDE/>
        <w:autoSpaceDN/>
        <w:bidi w:val="0"/>
        <w:adjustRightInd/>
        <w:snapToGrid/>
        <w:spacing w:before="0" w:beforeAutospacing="0" w:afterAutospacing="0" w:line="240" w:lineRule="auto"/>
        <w:ind w:left="0"/>
        <w:textAlignment w:val="auto"/>
        <w:rPr>
          <w:rFonts w:hint="default" w:ascii="Arial Regular" w:hAnsi="Arial Regular" w:cs="Arial Regular"/>
          <w:sz w:val="24"/>
          <w:szCs w:val="24"/>
          <w:shd w:val="clear" w:color="auto" w:fill="auto"/>
        </w:rPr>
      </w:pPr>
      <w:r>
        <w:rPr>
          <w:rFonts w:hint="default" w:ascii="Arial Regular" w:hAnsi="Arial Regular" w:cs="Arial Regular"/>
          <w:b/>
          <w:bCs/>
          <w:sz w:val="24"/>
          <w:szCs w:val="24"/>
          <w:shd w:val="clear" w:color="auto" w:fill="auto"/>
        </w:rPr>
        <w:t>Indirect Dependencies</w:t>
      </w:r>
    </w:p>
    <w:p w14:paraId="0FB7EA2C">
      <w:pPr>
        <w:keepNext w:val="0"/>
        <w:keepLines w:val="0"/>
        <w:pageBreakBefore w:val="0"/>
        <w:widowControl/>
        <w:kinsoku/>
        <w:wordWrap/>
        <w:overflowPunct/>
        <w:topLinePunct/>
        <w:autoSpaceDE/>
        <w:autoSpaceDN/>
        <w:bidi w:val="0"/>
        <w:adjustRightInd/>
        <w:snapToGrid/>
        <w:spacing w:beforeAutospacing="0" w:afterAutospacing="0" w:line="240" w:lineRule="auto"/>
        <w:ind w:left="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require github.com/pkg/errors v0.9.1 // indirect</w:t>
      </w:r>
    </w:p>
    <w:p w14:paraId="0F851BBE">
      <w:pPr>
        <w:keepNext w:val="0"/>
        <w:keepLines w:val="0"/>
        <w:pageBreakBefore w:val="0"/>
        <w:widowControl/>
        <w:kinsoku/>
        <w:wordWrap/>
        <w:overflowPunct/>
        <w:topLinePunct/>
        <w:autoSpaceDE/>
        <w:autoSpaceDN/>
        <w:bidi w:val="0"/>
        <w:adjustRightInd/>
        <w:snapToGrid/>
        <w:spacing w:beforeAutospacing="0" w:afterAutospacing="0" w:line="240" w:lineRule="auto"/>
        <w:ind w:left="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Project Manifest</w:t>
      </w:r>
    </w:p>
    <w:p w14:paraId="5511C00B">
      <w:pPr>
        <w:keepNext w:val="0"/>
        <w:keepLines w:val="0"/>
        <w:pageBreakBefore w:val="0"/>
        <w:widowControl/>
        <w:kinsoku/>
        <w:wordWrap/>
        <w:overflowPunct/>
        <w:topLinePunct/>
        <w:autoSpaceDE/>
        <w:autoSpaceDN/>
        <w:bidi w:val="0"/>
        <w:adjustRightInd/>
        <w:snapToGrid/>
        <w:spacing w:beforeAutospacing="0" w:afterAutospacing="0" w:line="240" w:lineRule="auto"/>
        <w:ind w:left="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 xml:space="preserve">    ├── Who am I (module)</w:t>
      </w:r>
    </w:p>
    <w:p w14:paraId="60DFBE31">
      <w:pPr>
        <w:keepNext w:val="0"/>
        <w:keepLines w:val="0"/>
        <w:pageBreakBefore w:val="0"/>
        <w:widowControl/>
        <w:kinsoku/>
        <w:wordWrap/>
        <w:overflowPunct/>
        <w:topLinePunct/>
        <w:autoSpaceDE/>
        <w:autoSpaceDN/>
        <w:bidi w:val="0"/>
        <w:adjustRightInd/>
        <w:snapToGrid/>
        <w:spacing w:beforeAutospacing="0" w:afterAutospacing="0" w:line="240" w:lineRule="auto"/>
        <w:ind w:left="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 xml:space="preserve">    ├── What I need (dependencies)</w:t>
      </w:r>
    </w:p>
    <w:p w14:paraId="46AC36C1">
      <w:pPr>
        <w:keepNext w:val="0"/>
        <w:keepLines w:val="0"/>
        <w:pageBreakBefore w:val="0"/>
        <w:widowControl/>
        <w:kinsoku/>
        <w:wordWrap/>
        <w:overflowPunct/>
        <w:topLinePunct/>
        <w:autoSpaceDE/>
        <w:autoSpaceDN/>
        <w:bidi w:val="0"/>
        <w:adjustRightInd/>
        <w:snapToGrid/>
        <w:spacing w:beforeAutospacing="0" w:afterAutospacing="0" w:line="240" w:lineRule="auto"/>
        <w:ind w:left="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 xml:space="preserve">    ├── Which versions (require)</w:t>
      </w:r>
    </w:p>
    <w:p w14:paraId="4962C769">
      <w:pPr>
        <w:keepNext w:val="0"/>
        <w:keepLines w:val="0"/>
        <w:pageBreakBefore w:val="0"/>
        <w:widowControl/>
        <w:kinsoku/>
        <w:wordWrap/>
        <w:overflowPunct/>
        <w:topLinePunct/>
        <w:autoSpaceDE/>
        <w:autoSpaceDN/>
        <w:bidi w:val="0"/>
        <w:adjustRightInd/>
        <w:snapToGrid/>
        <w:spacing w:beforeAutospacing="0" w:afterAutospacing="0" w:line="240" w:lineRule="auto"/>
        <w:ind w:left="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 xml:space="preserve">    └── Rules (replace/exclude)</w:t>
      </w:r>
    </w:p>
    <w:p w14:paraId="1E8D7D87">
      <w:pPr>
        <w:keepNext w:val="0"/>
        <w:keepLines w:val="0"/>
        <w:pageBreakBefore w:val="0"/>
        <w:widowControl/>
        <w:kinsoku/>
        <w:wordWrap/>
        <w:overflowPunct/>
        <w:topLinePunct/>
        <w:autoSpaceDE/>
        <w:autoSpaceDN/>
        <w:bidi w:val="0"/>
        <w:adjustRightInd/>
        <w:snapToGrid/>
        <w:spacing w:beforeAutospacing="0" w:afterAutospacing="0" w:line="240" w:lineRule="auto"/>
        <w:ind w:left="0"/>
        <w:textAlignment w:val="auto"/>
        <w:rPr>
          <w:rFonts w:hint="default" w:ascii="Arial Regular" w:hAnsi="Arial Regular" w:cs="Arial Regular"/>
          <w:sz w:val="24"/>
          <w:szCs w:val="24"/>
          <w:shd w:val="clear" w:color="auto" w:fill="auto"/>
        </w:rPr>
      </w:pPr>
    </w:p>
    <w:p w14:paraId="36897040">
      <w:pPr>
        <w:pStyle w:val="2"/>
        <w:keepNext w:val="0"/>
        <w:keepLines w:val="0"/>
        <w:pageBreakBefore w:val="0"/>
        <w:widowControl/>
        <w:suppressLineNumbers w:val="0"/>
        <w:kinsoku/>
        <w:wordWrap/>
        <w:overflowPunct/>
        <w:topLinePunct/>
        <w:autoSpaceDE/>
        <w:autoSpaceDN/>
        <w:bidi w:val="0"/>
        <w:adjustRightInd/>
        <w:snapToGrid/>
        <w:spacing w:before="0" w:beforeAutospacing="0" w:after="0" w:afterAutospacing="0" w:line="240" w:lineRule="auto"/>
        <w:textAlignment w:val="auto"/>
        <w:rPr>
          <w:rFonts w:hint="default" w:ascii="Arial Regular" w:hAnsi="Arial Regular" w:cs="Arial Regular"/>
          <w:sz w:val="24"/>
          <w:szCs w:val="24"/>
          <w:shd w:val="clear" w:color="auto" w:fill="auto"/>
        </w:rPr>
      </w:pPr>
      <w:r>
        <w:rPr>
          <w:rFonts w:hint="default" w:ascii="Arial Regular" w:hAnsi="Arial Regular" w:cs="Arial Regular"/>
          <w:b/>
          <w:bCs/>
          <w:sz w:val="24"/>
          <w:szCs w:val="24"/>
          <w:shd w:val="clear" w:color="auto" w:fill="auto"/>
        </w:rPr>
        <w:t>Final Mental Model</w:t>
      </w:r>
    </w:p>
    <w:p w14:paraId="501E31EB">
      <w:pPr>
        <w:keepNext w:val="0"/>
        <w:keepLines w:val="0"/>
        <w:pageBreakBefore w:val="0"/>
        <w:widowControl/>
        <w:kinsoku/>
        <w:wordWrap/>
        <w:overflowPunct/>
        <w:topLinePunct/>
        <w:autoSpaceDE/>
        <w:autoSpaceDN/>
        <w:bidi w:val="0"/>
        <w:adjustRightInd/>
        <w:snapToGrid/>
        <w:spacing w:beforeAutospacing="0" w:after="0" w:afterAutospacing="0" w:line="240" w:lineRule="auto"/>
        <w:ind w:left="0" w:firstLine="240" w:firstLineChars="10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 xml:space="preserve">         go.mod</w:t>
      </w:r>
    </w:p>
    <w:p w14:paraId="578B6BEF">
      <w:pPr>
        <w:keepNext w:val="0"/>
        <w:keepLines w:val="0"/>
        <w:pageBreakBefore w:val="0"/>
        <w:widowControl/>
        <w:kinsoku/>
        <w:wordWrap/>
        <w:overflowPunct/>
        <w:topLinePunct/>
        <w:autoSpaceDE/>
        <w:autoSpaceDN/>
        <w:bidi w:val="0"/>
        <w:adjustRightInd/>
        <w:snapToGrid/>
        <w:spacing w:beforeAutospacing="0" w:after="0" w:afterAutospacing="0" w:line="240" w:lineRule="auto"/>
        <w:ind w:left="0" w:firstLine="240" w:firstLineChars="10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 xml:space="preserve">            |</w:t>
      </w:r>
    </w:p>
    <w:p w14:paraId="16EA978B">
      <w:pPr>
        <w:keepNext w:val="0"/>
        <w:keepLines w:val="0"/>
        <w:pageBreakBefore w:val="0"/>
        <w:widowControl/>
        <w:kinsoku/>
        <w:wordWrap/>
        <w:overflowPunct/>
        <w:topLinePunct/>
        <w:autoSpaceDE/>
        <w:autoSpaceDN/>
        <w:bidi w:val="0"/>
        <w:adjustRightInd/>
        <w:snapToGrid/>
        <w:spacing w:beforeAutospacing="0" w:after="0" w:afterAutospacing="0" w:line="240" w:lineRule="auto"/>
        <w:ind w:left="0" w:firstLine="240" w:firstLineChars="10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 xml:space="preserve">            v</w:t>
      </w:r>
    </w:p>
    <w:p w14:paraId="2113BC3A">
      <w:pPr>
        <w:keepNext w:val="0"/>
        <w:keepLines w:val="0"/>
        <w:pageBreakBefore w:val="0"/>
        <w:widowControl/>
        <w:kinsoku/>
        <w:wordWrap/>
        <w:overflowPunct/>
        <w:topLinePunct/>
        <w:autoSpaceDE/>
        <w:autoSpaceDN/>
        <w:bidi w:val="0"/>
        <w:adjustRightInd/>
        <w:snapToGrid/>
        <w:spacing w:beforeAutospacing="0" w:after="0" w:afterAutospacing="0" w:line="240" w:lineRule="auto"/>
        <w:ind w:left="0" w:firstLine="240" w:firstLineChars="10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 xml:space="preserve">   Build Dependency Graph</w:t>
      </w:r>
    </w:p>
    <w:p w14:paraId="4DA21382">
      <w:pPr>
        <w:keepNext w:val="0"/>
        <w:keepLines w:val="0"/>
        <w:pageBreakBefore w:val="0"/>
        <w:widowControl/>
        <w:kinsoku/>
        <w:wordWrap/>
        <w:overflowPunct/>
        <w:topLinePunct/>
        <w:autoSpaceDE/>
        <w:autoSpaceDN/>
        <w:bidi w:val="0"/>
        <w:adjustRightInd/>
        <w:snapToGrid/>
        <w:spacing w:beforeAutospacing="0" w:after="0" w:afterAutospacing="0" w:line="240" w:lineRule="auto"/>
        <w:ind w:left="0" w:firstLine="240" w:firstLineChars="10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 xml:space="preserve">            |</w:t>
      </w:r>
    </w:p>
    <w:p w14:paraId="78E04AA9">
      <w:pPr>
        <w:keepNext w:val="0"/>
        <w:keepLines w:val="0"/>
        <w:pageBreakBefore w:val="0"/>
        <w:widowControl/>
        <w:kinsoku/>
        <w:wordWrap/>
        <w:overflowPunct/>
        <w:topLinePunct/>
        <w:autoSpaceDE/>
        <w:autoSpaceDN/>
        <w:bidi w:val="0"/>
        <w:adjustRightInd/>
        <w:snapToGrid/>
        <w:spacing w:beforeAutospacing="0" w:after="0" w:afterAutospacing="0" w:line="240" w:lineRule="auto"/>
        <w:ind w:left="0" w:firstLine="240" w:firstLineChars="10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 xml:space="preserve">            v</w:t>
      </w:r>
    </w:p>
    <w:p w14:paraId="54AF2E27">
      <w:pPr>
        <w:keepNext w:val="0"/>
        <w:keepLines w:val="0"/>
        <w:pageBreakBefore w:val="0"/>
        <w:widowControl/>
        <w:kinsoku/>
        <w:wordWrap/>
        <w:overflowPunct/>
        <w:topLinePunct/>
        <w:autoSpaceDE/>
        <w:autoSpaceDN/>
        <w:bidi w:val="0"/>
        <w:adjustRightInd/>
        <w:snapToGrid/>
        <w:spacing w:beforeAutospacing="0" w:after="0" w:afterAutospacing="0" w:line="240" w:lineRule="auto"/>
        <w:ind w:left="0" w:firstLine="240" w:firstLineChars="10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 xml:space="preserve">   Apply MVS (version resolution)</w:t>
      </w:r>
    </w:p>
    <w:p w14:paraId="0CD57082">
      <w:pPr>
        <w:keepNext w:val="0"/>
        <w:keepLines w:val="0"/>
        <w:pageBreakBefore w:val="0"/>
        <w:widowControl/>
        <w:kinsoku/>
        <w:wordWrap/>
        <w:overflowPunct/>
        <w:topLinePunct/>
        <w:autoSpaceDE/>
        <w:autoSpaceDN/>
        <w:bidi w:val="0"/>
        <w:adjustRightInd/>
        <w:snapToGrid/>
        <w:spacing w:beforeAutospacing="0" w:after="0" w:afterAutospacing="0" w:line="240" w:lineRule="auto"/>
        <w:ind w:left="0" w:firstLine="240" w:firstLineChars="10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 xml:space="preserve">            |</w:t>
      </w:r>
    </w:p>
    <w:p w14:paraId="1EC5737A">
      <w:pPr>
        <w:keepNext w:val="0"/>
        <w:keepLines w:val="0"/>
        <w:pageBreakBefore w:val="0"/>
        <w:widowControl/>
        <w:kinsoku/>
        <w:wordWrap/>
        <w:overflowPunct/>
        <w:topLinePunct/>
        <w:autoSpaceDE/>
        <w:autoSpaceDN/>
        <w:bidi w:val="0"/>
        <w:adjustRightInd/>
        <w:snapToGrid/>
        <w:spacing w:beforeAutospacing="0" w:after="0" w:afterAutospacing="0" w:line="240" w:lineRule="auto"/>
        <w:ind w:left="0" w:firstLine="240" w:firstLineChars="10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 xml:space="preserve">            v</w:t>
      </w:r>
    </w:p>
    <w:p w14:paraId="57655311">
      <w:pPr>
        <w:keepNext w:val="0"/>
        <w:keepLines w:val="0"/>
        <w:pageBreakBefore w:val="0"/>
        <w:widowControl/>
        <w:kinsoku/>
        <w:wordWrap/>
        <w:overflowPunct/>
        <w:topLinePunct/>
        <w:autoSpaceDE/>
        <w:autoSpaceDN/>
        <w:bidi w:val="0"/>
        <w:adjustRightInd/>
        <w:snapToGrid/>
        <w:spacing w:beforeAutospacing="0" w:after="0" w:afterAutospacing="0" w:line="240" w:lineRule="auto"/>
        <w:ind w:left="0" w:firstLine="240" w:firstLineChars="10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 xml:space="preserve">   Download + Verify + Cache</w:t>
      </w:r>
    </w:p>
    <w:p w14:paraId="0D83D6EF">
      <w:pPr>
        <w:keepNext w:val="0"/>
        <w:keepLines w:val="0"/>
        <w:pageBreakBefore w:val="0"/>
        <w:widowControl/>
        <w:kinsoku/>
        <w:wordWrap/>
        <w:overflowPunct/>
        <w:topLinePunct/>
        <w:autoSpaceDE/>
        <w:autoSpaceDN/>
        <w:bidi w:val="0"/>
        <w:adjustRightInd/>
        <w:snapToGrid/>
        <w:spacing w:beforeAutospacing="0" w:after="0" w:afterAutospacing="0" w:line="240" w:lineRule="auto"/>
        <w:ind w:left="0" w:firstLine="240" w:firstLineChars="10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 xml:space="preserve">            |</w:t>
      </w:r>
    </w:p>
    <w:p w14:paraId="2DE3E9F4">
      <w:pPr>
        <w:keepNext w:val="0"/>
        <w:keepLines w:val="0"/>
        <w:pageBreakBefore w:val="0"/>
        <w:widowControl/>
        <w:kinsoku/>
        <w:wordWrap/>
        <w:overflowPunct/>
        <w:topLinePunct/>
        <w:autoSpaceDE/>
        <w:autoSpaceDN/>
        <w:bidi w:val="0"/>
        <w:adjustRightInd/>
        <w:snapToGrid/>
        <w:spacing w:beforeAutospacing="0" w:after="0" w:afterAutospacing="0" w:line="240" w:lineRule="auto"/>
        <w:ind w:left="0" w:firstLine="240" w:firstLineChars="10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 xml:space="preserve">            v</w:t>
      </w:r>
    </w:p>
    <w:p w14:paraId="49378CC0">
      <w:pPr>
        <w:keepNext w:val="0"/>
        <w:keepLines w:val="0"/>
        <w:pageBreakBefore w:val="0"/>
        <w:widowControl/>
        <w:kinsoku/>
        <w:wordWrap/>
        <w:overflowPunct/>
        <w:topLinePunct/>
        <w:autoSpaceDE/>
        <w:autoSpaceDN/>
        <w:bidi w:val="0"/>
        <w:adjustRightInd/>
        <w:snapToGrid/>
        <w:spacing w:beforeAutospacing="0" w:after="0" w:afterAutospacing="0" w:line="240" w:lineRule="auto"/>
        <w:ind w:left="0" w:firstLine="240" w:firstLineChars="10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 xml:space="preserve">     Build Project</w:t>
      </w:r>
    </w:p>
    <w:p w14:paraId="172C36D6">
      <w:pPr>
        <w:keepNext w:val="0"/>
        <w:keepLines w:val="0"/>
        <w:pageBreakBefore w:val="0"/>
        <w:widowControl/>
        <w:kinsoku/>
        <w:wordWrap/>
        <w:overflowPunct/>
        <w:topLinePunct/>
        <w:autoSpaceDE/>
        <w:autoSpaceDN/>
        <w:bidi w:val="0"/>
        <w:adjustRightInd/>
        <w:snapToGrid/>
        <w:spacing w:beforeAutospacing="0" w:afterAutospacing="0" w:line="240" w:lineRule="auto"/>
        <w:ind w:left="0"/>
        <w:textAlignment w:val="auto"/>
        <w:rPr>
          <w:rFonts w:hint="default" w:ascii="Arial Regular" w:hAnsi="Arial Regular" w:cs="Arial Regular"/>
          <w:sz w:val="24"/>
          <w:szCs w:val="24"/>
          <w:shd w:val="clear" w:color="auto" w:fill="auto"/>
        </w:rPr>
      </w:pPr>
    </w:p>
    <w:p w14:paraId="567A4260">
      <w:pPr>
        <w:keepNext w:val="0"/>
        <w:keepLines w:val="0"/>
        <w:pageBreakBefore w:val="0"/>
        <w:widowControl/>
        <w:kinsoku/>
        <w:wordWrap/>
        <w:overflowPunct/>
        <w:topLinePunct/>
        <w:autoSpaceDE/>
        <w:autoSpaceDN/>
        <w:bidi w:val="0"/>
        <w:adjustRightInd/>
        <w:snapToGrid/>
        <w:spacing w:beforeAutospacing="0" w:afterAutospacing="0" w:line="240" w:lineRule="auto"/>
        <w:ind w:left="0"/>
        <w:textAlignment w:val="auto"/>
      </w:pPr>
      <w:r>
        <w:drawing>
          <wp:inline distT="0" distB="0" distL="114300" distR="114300">
            <wp:extent cx="6851015" cy="2225675"/>
            <wp:effectExtent l="0" t="0" r="6985" b="952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pic:cNvPicPr>
                  </pic:nvPicPr>
                  <pic:blipFill>
                    <a:blip r:embed="rId6"/>
                    <a:stretch>
                      <a:fillRect/>
                    </a:stretch>
                  </pic:blipFill>
                  <pic:spPr>
                    <a:xfrm>
                      <a:off x="0" y="0"/>
                      <a:ext cx="6851015" cy="2225675"/>
                    </a:xfrm>
                    <a:prstGeom prst="rect">
                      <a:avLst/>
                    </a:prstGeom>
                    <a:noFill/>
                    <a:ln>
                      <a:noFill/>
                    </a:ln>
                  </pic:spPr>
                </pic:pic>
              </a:graphicData>
            </a:graphic>
          </wp:inline>
        </w:drawing>
      </w:r>
    </w:p>
    <w:p w14:paraId="26D049EB">
      <w:pPr>
        <w:keepNext w:val="0"/>
        <w:keepLines w:val="0"/>
        <w:pageBreakBefore w:val="0"/>
        <w:widowControl/>
        <w:tabs>
          <w:tab w:val="left" w:pos="638"/>
        </w:tabs>
        <w:kinsoku/>
        <w:wordWrap/>
        <w:overflowPunct/>
        <w:topLinePunct/>
        <w:autoSpaceDE/>
        <w:autoSpaceDN/>
        <w:bidi w:val="0"/>
        <w:adjustRightInd/>
        <w:snapToGrid/>
        <w:spacing w:beforeAutospacing="0" w:afterAutospacing="0" w:line="240" w:lineRule="auto"/>
        <w:ind w:left="0"/>
        <w:textAlignment w:val="auto"/>
        <w:rPr>
          <w:rFonts w:hint="default"/>
          <w:lang w:val="en-US"/>
        </w:rPr>
      </w:pPr>
      <w:r>
        <w:rPr>
          <w:rFonts w:hint="default"/>
          <w:lang w:val="en-US"/>
        </w:rPr>
        <w:tab/>
      </w:r>
    </w:p>
    <w:p w14:paraId="603B5D72">
      <w:pPr>
        <w:keepNext w:val="0"/>
        <w:keepLines w:val="0"/>
        <w:pageBreakBefore w:val="0"/>
        <w:widowControl/>
        <w:tabs>
          <w:tab w:val="left" w:pos="638"/>
        </w:tabs>
        <w:kinsoku/>
        <w:wordWrap/>
        <w:overflowPunct/>
        <w:topLinePunct/>
        <w:autoSpaceDE/>
        <w:autoSpaceDN/>
        <w:bidi w:val="0"/>
        <w:adjustRightInd/>
        <w:snapToGrid/>
        <w:spacing w:beforeAutospacing="0" w:afterAutospacing="0" w:line="240" w:lineRule="auto"/>
        <w:ind w:left="0"/>
        <w:textAlignment w:val="auto"/>
        <w:rPr>
          <w:rFonts w:hint="default"/>
          <w:lang w:val="en-US"/>
        </w:rPr>
      </w:pPr>
    </w:p>
    <w:p w14:paraId="1D11E5A6">
      <w:pPr>
        <w:keepNext w:val="0"/>
        <w:keepLines w:val="0"/>
        <w:pageBreakBefore w:val="0"/>
        <w:widowControl/>
        <w:tabs>
          <w:tab w:val="left" w:pos="638"/>
        </w:tabs>
        <w:kinsoku/>
        <w:wordWrap/>
        <w:overflowPunct/>
        <w:topLinePunct/>
        <w:autoSpaceDE/>
        <w:autoSpaceDN/>
        <w:bidi w:val="0"/>
        <w:adjustRightInd/>
        <w:snapToGrid/>
        <w:spacing w:beforeAutospacing="0" w:afterAutospacing="0" w:line="240" w:lineRule="auto"/>
        <w:ind w:left="0"/>
        <w:textAlignment w:val="auto"/>
        <w:rPr>
          <w:rFonts w:hint="default"/>
          <w:lang w:val="en-US"/>
        </w:rPr>
      </w:pPr>
    </w:p>
    <w:p w14:paraId="1ED2DD02">
      <w:pPr>
        <w:keepNext w:val="0"/>
        <w:keepLines w:val="0"/>
        <w:pageBreakBefore w:val="0"/>
        <w:widowControl/>
        <w:tabs>
          <w:tab w:val="left" w:pos="638"/>
        </w:tabs>
        <w:kinsoku/>
        <w:wordWrap/>
        <w:overflowPunct/>
        <w:topLinePunct/>
        <w:autoSpaceDE/>
        <w:autoSpaceDN/>
        <w:bidi w:val="0"/>
        <w:adjustRightInd/>
        <w:snapToGrid/>
        <w:spacing w:beforeAutospacing="0" w:afterAutospacing="0" w:line="240" w:lineRule="auto"/>
        <w:ind w:left="0"/>
        <w:textAlignment w:val="auto"/>
        <w:rPr>
          <w:rFonts w:hint="default"/>
          <w:lang w:val="en-US"/>
        </w:rPr>
      </w:pPr>
    </w:p>
    <w:p w14:paraId="261DE753">
      <w:pPr>
        <w:keepNext w:val="0"/>
        <w:keepLines w:val="0"/>
        <w:pageBreakBefore w:val="0"/>
        <w:widowControl/>
        <w:tabs>
          <w:tab w:val="left" w:pos="638"/>
        </w:tabs>
        <w:kinsoku/>
        <w:wordWrap/>
        <w:overflowPunct/>
        <w:topLinePunct/>
        <w:autoSpaceDE/>
        <w:autoSpaceDN/>
        <w:bidi w:val="0"/>
        <w:adjustRightInd/>
        <w:snapToGrid/>
        <w:spacing w:beforeAutospacing="0" w:afterAutospacing="0" w:line="240" w:lineRule="auto"/>
        <w:ind w:left="0"/>
        <w:textAlignment w:val="auto"/>
        <w:rPr>
          <w:rFonts w:hint="default"/>
          <w:lang w:val="en-US"/>
        </w:rPr>
      </w:pPr>
    </w:p>
    <w:p w14:paraId="434D4AC7">
      <w:pPr>
        <w:keepNext w:val="0"/>
        <w:keepLines w:val="0"/>
        <w:pageBreakBefore w:val="0"/>
        <w:widowControl/>
        <w:kinsoku/>
        <w:wordWrap/>
        <w:overflowPunct/>
        <w:topLinePunct/>
        <w:autoSpaceDE/>
        <w:autoSpaceDN/>
        <w:bidi w:val="0"/>
        <w:adjustRightInd/>
        <w:snapToGrid/>
        <w:spacing w:beforeAutospacing="0" w:afterAutospacing="0" w:line="240" w:lineRule="auto"/>
        <w:ind w:left="0"/>
        <w:textAlignment w:val="auto"/>
        <w:rPr>
          <w:rFonts w:hint="default" w:ascii="Arial Regular" w:hAnsi="Arial Regular" w:cs="Arial Regular"/>
          <w:sz w:val="24"/>
          <w:szCs w:val="24"/>
          <w:shd w:val="clear" w:color="auto" w:fill="auto"/>
        </w:rPr>
      </w:pPr>
      <w:r>
        <w:rPr>
          <w:rFonts w:hint="default" w:ascii="Arial Bold" w:hAnsi="Arial Bold" w:cs="Arial Bold"/>
          <w:b/>
          <w:bCs/>
          <w:color w:val="0070C0"/>
          <w:sz w:val="24"/>
          <w:szCs w:val="24"/>
          <w:shd w:val="clear" w:color="auto" w:fill="auto"/>
        </w:rPr>
        <w:t xml:space="preserve">Go Dependencies: </w:t>
      </w:r>
      <w:r>
        <w:rPr>
          <w:rFonts w:hint="default" w:ascii="Arial Regular" w:hAnsi="Arial Regular" w:cs="Arial Regular"/>
          <w:sz w:val="24"/>
          <w:szCs w:val="24"/>
          <w:shd w:val="clear" w:color="auto" w:fill="auto"/>
        </w:rPr>
        <w:br w:type="textWrapping"/>
      </w:r>
      <w:r>
        <w:rPr>
          <w:rFonts w:hint="default" w:ascii="Arial Regular" w:hAnsi="Arial Regular" w:cs="Arial Regular"/>
          <w:sz w:val="24"/>
          <w:szCs w:val="24"/>
          <w:shd w:val="clear" w:color="auto" w:fill="auto"/>
        </w:rPr>
        <w:t>go get vs go mod tidy (Internal Working)</w:t>
      </w:r>
    </w:p>
    <w:p w14:paraId="3F3EBC86">
      <w:pPr>
        <w:keepNext w:val="0"/>
        <w:keepLines w:val="0"/>
        <w:pageBreakBefore w:val="0"/>
        <w:widowControl/>
        <w:kinsoku/>
        <w:wordWrap/>
        <w:overflowPunct/>
        <w:topLinePunct/>
        <w:autoSpaceDE/>
        <w:autoSpaceDN/>
        <w:bidi w:val="0"/>
        <w:adjustRightInd/>
        <w:snapToGrid/>
        <w:spacing w:beforeAutospacing="0" w:afterAutospacing="0" w:line="240" w:lineRule="auto"/>
        <w:ind w:left="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1. Big Picture</w:t>
      </w:r>
    </w:p>
    <w:p w14:paraId="2B597BA3">
      <w:pPr>
        <w:keepNext w:val="0"/>
        <w:keepLines w:val="0"/>
        <w:pageBreakBefore w:val="0"/>
        <w:widowControl/>
        <w:kinsoku/>
        <w:wordWrap/>
        <w:overflowPunct/>
        <w:topLinePunct/>
        <w:autoSpaceDE/>
        <w:autoSpaceDN/>
        <w:bidi w:val="0"/>
        <w:adjustRightInd/>
        <w:snapToGrid/>
        <w:spacing w:beforeAutospacing="0" w:afterAutospacing="0" w:line="240" w:lineRule="auto"/>
        <w:ind w:left="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 Read go.mod</w:t>
      </w:r>
    </w:p>
    <w:p w14:paraId="2C7652EF">
      <w:pPr>
        <w:keepNext w:val="0"/>
        <w:keepLines w:val="0"/>
        <w:pageBreakBefore w:val="0"/>
        <w:widowControl/>
        <w:kinsoku/>
        <w:wordWrap/>
        <w:overflowPunct/>
        <w:topLinePunct/>
        <w:autoSpaceDE/>
        <w:autoSpaceDN/>
        <w:bidi w:val="0"/>
        <w:adjustRightInd/>
        <w:snapToGrid/>
        <w:spacing w:beforeAutospacing="0" w:afterAutospacing="0" w:line="240" w:lineRule="auto"/>
        <w:ind w:left="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 Resolve dependency versions (Minimal Version Selection)</w:t>
      </w:r>
    </w:p>
    <w:p w14:paraId="421116AA">
      <w:pPr>
        <w:keepNext w:val="0"/>
        <w:keepLines w:val="0"/>
        <w:pageBreakBefore w:val="0"/>
        <w:widowControl/>
        <w:kinsoku/>
        <w:wordWrap/>
        <w:overflowPunct/>
        <w:topLinePunct/>
        <w:autoSpaceDE/>
        <w:autoSpaceDN/>
        <w:bidi w:val="0"/>
        <w:adjustRightInd/>
        <w:snapToGrid/>
        <w:spacing w:beforeAutospacing="0" w:afterAutospacing="0" w:line="240" w:lineRule="auto"/>
        <w:ind w:left="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 Download modules</w:t>
      </w:r>
    </w:p>
    <w:p w14:paraId="06145F8B">
      <w:pPr>
        <w:keepNext w:val="0"/>
        <w:keepLines w:val="0"/>
        <w:pageBreakBefore w:val="0"/>
        <w:widowControl/>
        <w:kinsoku/>
        <w:wordWrap/>
        <w:overflowPunct/>
        <w:topLinePunct/>
        <w:autoSpaceDE/>
        <w:autoSpaceDN/>
        <w:bidi w:val="0"/>
        <w:adjustRightInd/>
        <w:snapToGrid/>
        <w:spacing w:beforeAutospacing="0" w:afterAutospacing="0" w:line="240" w:lineRule="auto"/>
        <w:ind w:left="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 Verify integrity using go.sum</w:t>
      </w:r>
    </w:p>
    <w:p w14:paraId="65365C55">
      <w:pPr>
        <w:keepNext w:val="0"/>
        <w:keepLines w:val="0"/>
        <w:pageBreakBefore w:val="0"/>
        <w:widowControl/>
        <w:kinsoku/>
        <w:wordWrap/>
        <w:overflowPunct/>
        <w:topLinePunct/>
        <w:autoSpaceDE/>
        <w:autoSpaceDN/>
        <w:bidi w:val="0"/>
        <w:adjustRightInd/>
        <w:snapToGrid/>
        <w:spacing w:beforeAutospacing="0" w:afterAutospacing="0" w:line="240" w:lineRule="auto"/>
        <w:ind w:left="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 Cache modules locally</w:t>
      </w:r>
    </w:p>
    <w:p w14:paraId="3A66FE24">
      <w:pPr>
        <w:keepNext w:val="0"/>
        <w:keepLines w:val="0"/>
        <w:pageBreakBefore w:val="0"/>
        <w:widowControl/>
        <w:kinsoku/>
        <w:wordWrap/>
        <w:overflowPunct/>
        <w:topLinePunct/>
        <w:autoSpaceDE/>
        <w:autoSpaceDN/>
        <w:bidi w:val="0"/>
        <w:adjustRightInd/>
        <w:snapToGrid/>
        <w:spacing w:beforeAutospacing="0" w:afterAutospacing="0" w:line="240" w:lineRule="auto"/>
        <w:ind w:left="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 Update go.mod and go.sum</w:t>
      </w:r>
    </w:p>
    <w:p w14:paraId="6CD0A093">
      <w:pPr>
        <w:keepNext w:val="0"/>
        <w:keepLines w:val="0"/>
        <w:pageBreakBefore w:val="0"/>
        <w:widowControl/>
        <w:kinsoku/>
        <w:wordWrap/>
        <w:overflowPunct/>
        <w:topLinePunct/>
        <w:autoSpaceDE/>
        <w:autoSpaceDN/>
        <w:bidi w:val="0"/>
        <w:adjustRightInd/>
        <w:snapToGrid/>
        <w:spacing w:beforeAutospacing="0" w:afterAutospacing="0" w:line="240" w:lineRule="auto"/>
        <w:ind w:left="0"/>
        <w:textAlignment w:val="auto"/>
        <w:rPr>
          <w:rFonts w:hint="default" w:ascii="Arial Regular" w:hAnsi="Arial Regular" w:cs="Arial Regular"/>
          <w:sz w:val="24"/>
          <w:szCs w:val="24"/>
          <w:shd w:val="clear" w:color="auto" w:fill="auto"/>
        </w:rPr>
      </w:pPr>
    </w:p>
    <w:p w14:paraId="7941F52D">
      <w:pPr>
        <w:keepNext w:val="0"/>
        <w:keepLines w:val="0"/>
        <w:pageBreakBefore w:val="0"/>
        <w:widowControl/>
        <w:kinsoku/>
        <w:wordWrap/>
        <w:overflowPunct/>
        <w:topLinePunct/>
        <w:autoSpaceDE/>
        <w:autoSpaceDN/>
        <w:bidi w:val="0"/>
        <w:adjustRightInd/>
        <w:snapToGrid/>
        <w:spacing w:beforeAutospacing="0" w:afterAutospacing="0" w:line="240" w:lineRule="auto"/>
        <w:ind w:left="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2. go get (How it works)</w:t>
      </w:r>
    </w:p>
    <w:p w14:paraId="5AF0DCB1">
      <w:pPr>
        <w:keepNext w:val="0"/>
        <w:keepLines w:val="0"/>
        <w:pageBreakBefore w:val="0"/>
        <w:widowControl/>
        <w:kinsoku/>
        <w:wordWrap/>
        <w:overflowPunct/>
        <w:topLinePunct/>
        <w:autoSpaceDE/>
        <w:autoSpaceDN/>
        <w:bidi w:val="0"/>
        <w:adjustRightInd/>
        <w:snapToGrid/>
        <w:spacing w:beforeAutospacing="0" w:afterAutospacing="0" w:line="240" w:lineRule="auto"/>
        <w:ind w:left="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 Adds dependency to go.mod</w:t>
      </w:r>
    </w:p>
    <w:p w14:paraId="6A6EA7A7">
      <w:pPr>
        <w:keepNext w:val="0"/>
        <w:keepLines w:val="0"/>
        <w:pageBreakBefore w:val="0"/>
        <w:widowControl/>
        <w:kinsoku/>
        <w:wordWrap/>
        <w:overflowPunct/>
        <w:topLinePunct/>
        <w:autoSpaceDE/>
        <w:autoSpaceDN/>
        <w:bidi w:val="0"/>
        <w:adjustRightInd/>
        <w:snapToGrid/>
        <w:spacing w:beforeAutospacing="0" w:afterAutospacing="0" w:line="240" w:lineRule="auto"/>
        <w:ind w:left="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 Resolves version (latest by default)</w:t>
      </w:r>
    </w:p>
    <w:p w14:paraId="72CFC9C2">
      <w:pPr>
        <w:keepNext w:val="0"/>
        <w:keepLines w:val="0"/>
        <w:pageBreakBefore w:val="0"/>
        <w:widowControl/>
        <w:kinsoku/>
        <w:wordWrap/>
        <w:overflowPunct/>
        <w:topLinePunct/>
        <w:autoSpaceDE/>
        <w:autoSpaceDN/>
        <w:bidi w:val="0"/>
        <w:adjustRightInd/>
        <w:snapToGrid/>
        <w:spacing w:beforeAutospacing="0" w:afterAutospacing="0" w:line="240" w:lineRule="auto"/>
        <w:ind w:left="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 Contacts Go module proxy (proxy.golang.org)</w:t>
      </w:r>
    </w:p>
    <w:p w14:paraId="70504520">
      <w:pPr>
        <w:keepNext w:val="0"/>
        <w:keepLines w:val="0"/>
        <w:pageBreakBefore w:val="0"/>
        <w:widowControl/>
        <w:kinsoku/>
        <w:wordWrap/>
        <w:overflowPunct/>
        <w:topLinePunct/>
        <w:autoSpaceDE/>
        <w:autoSpaceDN/>
        <w:bidi w:val="0"/>
        <w:adjustRightInd/>
        <w:snapToGrid/>
        <w:spacing w:beforeAutospacing="0" w:afterAutospacing="0" w:line="240" w:lineRule="auto"/>
        <w:ind w:left="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 Downloads module into local cache ($GOPATH/pkg/mod)</w:t>
      </w:r>
    </w:p>
    <w:p w14:paraId="25D27D46">
      <w:pPr>
        <w:keepNext w:val="0"/>
        <w:keepLines w:val="0"/>
        <w:pageBreakBefore w:val="0"/>
        <w:widowControl/>
        <w:kinsoku/>
        <w:wordWrap/>
        <w:overflowPunct/>
        <w:topLinePunct/>
        <w:autoSpaceDE/>
        <w:autoSpaceDN/>
        <w:bidi w:val="0"/>
        <w:adjustRightInd/>
        <w:snapToGrid/>
        <w:spacing w:beforeAutospacing="0" w:afterAutospacing="0" w:line="240" w:lineRule="auto"/>
        <w:ind w:left="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 Verifies integrity using go.sum and checksum DB</w:t>
      </w:r>
    </w:p>
    <w:p w14:paraId="261FB6A3">
      <w:pPr>
        <w:keepNext w:val="0"/>
        <w:keepLines w:val="0"/>
        <w:pageBreakBefore w:val="0"/>
        <w:widowControl/>
        <w:kinsoku/>
        <w:wordWrap/>
        <w:overflowPunct/>
        <w:topLinePunct/>
        <w:autoSpaceDE/>
        <w:autoSpaceDN/>
        <w:bidi w:val="0"/>
        <w:adjustRightInd/>
        <w:snapToGrid/>
        <w:spacing w:beforeAutospacing="0" w:afterAutospacing="0" w:line="240" w:lineRule="auto"/>
        <w:ind w:left="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 Updates go.mod and go.sum</w:t>
      </w:r>
    </w:p>
    <w:p w14:paraId="6221805A">
      <w:pPr>
        <w:keepNext w:val="0"/>
        <w:keepLines w:val="0"/>
        <w:pageBreakBefore w:val="0"/>
        <w:widowControl/>
        <w:kinsoku/>
        <w:wordWrap/>
        <w:overflowPunct/>
        <w:topLinePunct/>
        <w:autoSpaceDE/>
        <w:autoSpaceDN/>
        <w:bidi w:val="0"/>
        <w:adjustRightInd/>
        <w:snapToGrid/>
        <w:spacing w:beforeAutospacing="0" w:afterAutospacing="0" w:line="240" w:lineRule="auto"/>
        <w:ind w:left="0"/>
        <w:textAlignment w:val="auto"/>
        <w:rPr>
          <w:rFonts w:hint="default" w:ascii="Arial Regular" w:hAnsi="Arial Regular" w:cs="Arial Regular"/>
          <w:sz w:val="24"/>
          <w:szCs w:val="24"/>
          <w:shd w:val="clear" w:color="auto" w:fill="auto"/>
        </w:rPr>
      </w:pPr>
    </w:p>
    <w:p w14:paraId="432468C2">
      <w:pPr>
        <w:keepNext w:val="0"/>
        <w:keepLines w:val="0"/>
        <w:pageBreakBefore w:val="0"/>
        <w:widowControl/>
        <w:kinsoku/>
        <w:wordWrap/>
        <w:overflowPunct/>
        <w:topLinePunct/>
        <w:autoSpaceDE/>
        <w:autoSpaceDN/>
        <w:bidi w:val="0"/>
        <w:adjustRightInd/>
        <w:snapToGrid/>
        <w:spacing w:beforeAutospacing="0" w:afterAutospacing="0" w:line="240" w:lineRule="auto"/>
        <w:ind w:left="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3. go mod tidy (How it works)</w:t>
      </w:r>
    </w:p>
    <w:p w14:paraId="2F09739F">
      <w:pPr>
        <w:keepNext w:val="0"/>
        <w:keepLines w:val="0"/>
        <w:pageBreakBefore w:val="0"/>
        <w:widowControl/>
        <w:kinsoku/>
        <w:wordWrap/>
        <w:overflowPunct/>
        <w:topLinePunct/>
        <w:autoSpaceDE/>
        <w:autoSpaceDN/>
        <w:bidi w:val="0"/>
        <w:adjustRightInd/>
        <w:snapToGrid/>
        <w:spacing w:beforeAutospacing="0" w:afterAutospacing="0" w:line="240" w:lineRule="auto"/>
        <w:ind w:left="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 Scans all Go files for imports</w:t>
      </w:r>
    </w:p>
    <w:p w14:paraId="14F19D15">
      <w:pPr>
        <w:keepNext w:val="0"/>
        <w:keepLines w:val="0"/>
        <w:pageBreakBefore w:val="0"/>
        <w:widowControl/>
        <w:kinsoku/>
        <w:wordWrap/>
        <w:overflowPunct/>
        <w:topLinePunct/>
        <w:autoSpaceDE/>
        <w:autoSpaceDN/>
        <w:bidi w:val="0"/>
        <w:adjustRightInd/>
        <w:snapToGrid/>
        <w:spacing w:beforeAutospacing="0" w:afterAutospacing="0" w:line="240" w:lineRule="auto"/>
        <w:ind w:left="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 Adds missing dependencies</w:t>
      </w:r>
    </w:p>
    <w:p w14:paraId="5ED88986">
      <w:pPr>
        <w:keepNext w:val="0"/>
        <w:keepLines w:val="0"/>
        <w:pageBreakBefore w:val="0"/>
        <w:widowControl/>
        <w:kinsoku/>
        <w:wordWrap/>
        <w:overflowPunct/>
        <w:topLinePunct/>
        <w:autoSpaceDE/>
        <w:autoSpaceDN/>
        <w:bidi w:val="0"/>
        <w:adjustRightInd/>
        <w:snapToGrid/>
        <w:spacing w:beforeAutospacing="0" w:afterAutospacing="0" w:line="240" w:lineRule="auto"/>
        <w:ind w:left="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 Removes unused dependencies</w:t>
      </w:r>
    </w:p>
    <w:p w14:paraId="3734ED4A">
      <w:pPr>
        <w:keepNext w:val="0"/>
        <w:keepLines w:val="0"/>
        <w:pageBreakBefore w:val="0"/>
        <w:widowControl/>
        <w:kinsoku/>
        <w:wordWrap/>
        <w:overflowPunct/>
        <w:topLinePunct/>
        <w:autoSpaceDE/>
        <w:autoSpaceDN/>
        <w:bidi w:val="0"/>
        <w:adjustRightInd/>
        <w:snapToGrid/>
        <w:spacing w:beforeAutospacing="0" w:afterAutospacing="0" w:line="240" w:lineRule="auto"/>
        <w:ind w:left="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 Resolves full dependency graph</w:t>
      </w:r>
    </w:p>
    <w:p w14:paraId="723D0AF4">
      <w:pPr>
        <w:keepNext w:val="0"/>
        <w:keepLines w:val="0"/>
        <w:pageBreakBefore w:val="0"/>
        <w:widowControl/>
        <w:kinsoku/>
        <w:wordWrap/>
        <w:overflowPunct/>
        <w:topLinePunct/>
        <w:autoSpaceDE/>
        <w:autoSpaceDN/>
        <w:bidi w:val="0"/>
        <w:adjustRightInd/>
        <w:snapToGrid/>
        <w:spacing w:beforeAutospacing="0" w:afterAutospacing="0" w:line="240" w:lineRule="auto"/>
        <w:ind w:left="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 Downloads missing modules</w:t>
      </w:r>
    </w:p>
    <w:p w14:paraId="7E00D4D6">
      <w:pPr>
        <w:keepNext w:val="0"/>
        <w:keepLines w:val="0"/>
        <w:pageBreakBefore w:val="0"/>
        <w:widowControl/>
        <w:kinsoku/>
        <w:wordWrap/>
        <w:overflowPunct/>
        <w:topLinePunct/>
        <w:autoSpaceDE/>
        <w:autoSpaceDN/>
        <w:bidi w:val="0"/>
        <w:adjustRightInd/>
        <w:snapToGrid/>
        <w:spacing w:beforeAutospacing="0" w:afterAutospacing="0" w:line="240" w:lineRule="auto"/>
        <w:ind w:left="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 Cleans and syncs go.mod and go.sum</w:t>
      </w:r>
    </w:p>
    <w:p w14:paraId="6769CEE6">
      <w:pPr>
        <w:keepNext w:val="0"/>
        <w:keepLines w:val="0"/>
        <w:pageBreakBefore w:val="0"/>
        <w:widowControl/>
        <w:kinsoku/>
        <w:wordWrap/>
        <w:overflowPunct/>
        <w:topLinePunct/>
        <w:autoSpaceDE/>
        <w:autoSpaceDN/>
        <w:bidi w:val="0"/>
        <w:adjustRightInd/>
        <w:snapToGrid/>
        <w:spacing w:beforeAutospacing="0" w:afterAutospacing="0" w:line="240" w:lineRule="auto"/>
        <w:ind w:left="0"/>
        <w:textAlignment w:val="auto"/>
        <w:rPr>
          <w:rFonts w:hint="default" w:ascii="Arial Regular" w:hAnsi="Arial Regular" w:cs="Arial Regular"/>
          <w:sz w:val="24"/>
          <w:szCs w:val="24"/>
          <w:shd w:val="clear" w:color="auto" w:fill="auto"/>
        </w:rPr>
      </w:pPr>
    </w:p>
    <w:p w14:paraId="274F60AA">
      <w:pPr>
        <w:keepNext w:val="0"/>
        <w:keepLines w:val="0"/>
        <w:pageBreakBefore w:val="0"/>
        <w:widowControl/>
        <w:kinsoku/>
        <w:wordWrap/>
        <w:overflowPunct/>
        <w:topLinePunct/>
        <w:autoSpaceDE/>
        <w:autoSpaceDN/>
        <w:bidi w:val="0"/>
        <w:adjustRightInd/>
        <w:snapToGrid/>
        <w:spacing w:beforeAutospacing="0" w:afterAutospacing="0" w:line="240" w:lineRule="auto"/>
        <w:ind w:left="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4. Key Differences</w:t>
      </w:r>
    </w:p>
    <w:p w14:paraId="24CF55B7">
      <w:pPr>
        <w:keepNext w:val="0"/>
        <w:keepLines w:val="0"/>
        <w:pageBreakBefore w:val="0"/>
        <w:widowControl/>
        <w:kinsoku/>
        <w:wordWrap/>
        <w:overflowPunct/>
        <w:topLinePunct/>
        <w:autoSpaceDE/>
        <w:autoSpaceDN/>
        <w:bidi w:val="0"/>
        <w:adjustRightInd/>
        <w:snapToGrid/>
        <w:spacing w:beforeAutospacing="0" w:afterAutospacing="0" w:line="240" w:lineRule="auto"/>
        <w:ind w:left="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 go get: Add/update dependency</w:t>
      </w:r>
    </w:p>
    <w:p w14:paraId="41058009">
      <w:pPr>
        <w:keepNext w:val="0"/>
        <w:keepLines w:val="0"/>
        <w:pageBreakBefore w:val="0"/>
        <w:widowControl/>
        <w:kinsoku/>
        <w:wordWrap/>
        <w:overflowPunct/>
        <w:topLinePunct/>
        <w:autoSpaceDE/>
        <w:autoSpaceDN/>
        <w:bidi w:val="0"/>
        <w:adjustRightInd/>
        <w:snapToGrid/>
        <w:spacing w:beforeAutospacing="0" w:afterAutospacing="0" w:line="240" w:lineRule="auto"/>
        <w:ind w:left="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 go mod tidy: Clean and fix dependencies</w:t>
      </w:r>
    </w:p>
    <w:p w14:paraId="57643B3D">
      <w:pPr>
        <w:keepNext w:val="0"/>
        <w:keepLines w:val="0"/>
        <w:pageBreakBefore w:val="0"/>
        <w:widowControl/>
        <w:kinsoku/>
        <w:wordWrap/>
        <w:overflowPunct/>
        <w:topLinePunct/>
        <w:autoSpaceDE/>
        <w:autoSpaceDN/>
        <w:bidi w:val="0"/>
        <w:adjustRightInd/>
        <w:snapToGrid/>
        <w:spacing w:beforeAutospacing="0" w:afterAutospacing="0" w:line="240" w:lineRule="auto"/>
        <w:ind w:left="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 go get does not remove unused packages</w:t>
      </w:r>
    </w:p>
    <w:p w14:paraId="739AD5DF">
      <w:pPr>
        <w:keepNext w:val="0"/>
        <w:keepLines w:val="0"/>
        <w:pageBreakBefore w:val="0"/>
        <w:widowControl/>
        <w:kinsoku/>
        <w:wordWrap/>
        <w:overflowPunct/>
        <w:topLinePunct/>
        <w:autoSpaceDE/>
        <w:autoSpaceDN/>
        <w:bidi w:val="0"/>
        <w:adjustRightInd/>
        <w:snapToGrid/>
        <w:spacing w:beforeAutospacing="0" w:afterAutospacing="0" w:line="240" w:lineRule="auto"/>
        <w:ind w:left="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 go mod tidy removes unused packages</w:t>
      </w:r>
    </w:p>
    <w:p w14:paraId="41A0F81C">
      <w:pPr>
        <w:keepNext w:val="0"/>
        <w:keepLines w:val="0"/>
        <w:pageBreakBefore w:val="0"/>
        <w:widowControl/>
        <w:kinsoku/>
        <w:wordWrap/>
        <w:overflowPunct/>
        <w:topLinePunct/>
        <w:autoSpaceDE/>
        <w:autoSpaceDN/>
        <w:bidi w:val="0"/>
        <w:adjustRightInd/>
        <w:snapToGrid/>
        <w:spacing w:beforeAutospacing="0" w:afterAutospacing="0" w:line="240" w:lineRule="auto"/>
        <w:ind w:left="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5. Example Flow</w:t>
      </w:r>
    </w:p>
    <w:p w14:paraId="02DB6B5B">
      <w:pPr>
        <w:keepNext w:val="0"/>
        <w:keepLines w:val="0"/>
        <w:pageBreakBefore w:val="0"/>
        <w:widowControl/>
        <w:kinsoku/>
        <w:wordWrap/>
        <w:overflowPunct/>
        <w:topLinePunct/>
        <w:autoSpaceDE/>
        <w:autoSpaceDN/>
        <w:bidi w:val="0"/>
        <w:adjustRightInd/>
        <w:snapToGrid/>
        <w:spacing w:beforeAutospacing="0" w:afterAutospacing="0" w:line="240" w:lineRule="auto"/>
        <w:ind w:left="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 Import a package in code</w:t>
      </w:r>
    </w:p>
    <w:p w14:paraId="0471AF17">
      <w:pPr>
        <w:keepNext w:val="0"/>
        <w:keepLines w:val="0"/>
        <w:pageBreakBefore w:val="0"/>
        <w:widowControl/>
        <w:kinsoku/>
        <w:wordWrap/>
        <w:overflowPunct/>
        <w:topLinePunct/>
        <w:autoSpaceDE/>
        <w:autoSpaceDN/>
        <w:bidi w:val="0"/>
        <w:adjustRightInd/>
        <w:snapToGrid/>
        <w:spacing w:beforeAutospacing="0" w:afterAutospacing="0" w:line="240" w:lineRule="auto"/>
        <w:ind w:left="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 Run go mod tidy</w:t>
      </w:r>
    </w:p>
    <w:p w14:paraId="24B56295">
      <w:pPr>
        <w:keepNext w:val="0"/>
        <w:keepLines w:val="0"/>
        <w:pageBreakBefore w:val="0"/>
        <w:widowControl/>
        <w:kinsoku/>
        <w:wordWrap/>
        <w:overflowPunct/>
        <w:topLinePunct/>
        <w:autoSpaceDE/>
        <w:autoSpaceDN/>
        <w:bidi w:val="0"/>
        <w:adjustRightInd/>
        <w:snapToGrid/>
        <w:spacing w:beforeAutospacing="0" w:afterAutospacing="0" w:line="240" w:lineRule="auto"/>
        <w:ind w:left="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 Dependency is added, downloaded, verified, and cached</w:t>
      </w:r>
    </w:p>
    <w:p w14:paraId="0363406D">
      <w:pPr>
        <w:keepNext w:val="0"/>
        <w:keepLines w:val="0"/>
        <w:pageBreakBefore w:val="0"/>
        <w:widowControl/>
        <w:kinsoku/>
        <w:wordWrap/>
        <w:overflowPunct/>
        <w:topLinePunct/>
        <w:autoSpaceDE/>
        <w:autoSpaceDN/>
        <w:bidi w:val="0"/>
        <w:adjustRightInd/>
        <w:snapToGrid/>
        <w:spacing w:beforeAutospacing="0" w:afterAutospacing="0" w:line="240" w:lineRule="auto"/>
        <w:ind w:left="0"/>
        <w:textAlignment w:val="auto"/>
        <w:rPr>
          <w:rFonts w:hint="default" w:ascii="Arial Regular" w:hAnsi="Arial Regular" w:cs="Arial Regular"/>
          <w:sz w:val="24"/>
          <w:szCs w:val="24"/>
          <w:shd w:val="clear" w:color="auto" w:fill="auto"/>
        </w:rPr>
      </w:pPr>
    </w:p>
    <w:p w14:paraId="24B60F47">
      <w:pPr>
        <w:keepNext w:val="0"/>
        <w:keepLines w:val="0"/>
        <w:pageBreakBefore w:val="0"/>
        <w:widowControl/>
        <w:kinsoku/>
        <w:wordWrap/>
        <w:overflowPunct/>
        <w:topLinePunct/>
        <w:autoSpaceDE/>
        <w:autoSpaceDN/>
        <w:bidi w:val="0"/>
        <w:adjustRightInd/>
        <w:snapToGrid/>
        <w:spacing w:beforeAutospacing="0" w:afterAutospacing="0" w:line="240" w:lineRule="auto"/>
        <w:ind w:left="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6. Cache Behavior</w:t>
      </w:r>
    </w:p>
    <w:p w14:paraId="1A9458FB">
      <w:pPr>
        <w:keepNext w:val="0"/>
        <w:keepLines w:val="0"/>
        <w:pageBreakBefore w:val="0"/>
        <w:widowControl/>
        <w:kinsoku/>
        <w:wordWrap/>
        <w:overflowPunct/>
        <w:topLinePunct/>
        <w:autoSpaceDE/>
        <w:autoSpaceDN/>
        <w:bidi w:val="0"/>
        <w:adjustRightInd/>
        <w:snapToGrid/>
        <w:spacing w:beforeAutospacing="0" w:afterAutospacing="0" w:line="240" w:lineRule="auto"/>
        <w:ind w:left="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 Dependencies stored in $GOPATH/pkg/mod</w:t>
      </w:r>
    </w:p>
    <w:p w14:paraId="2C6EAEEE">
      <w:pPr>
        <w:keepNext w:val="0"/>
        <w:keepLines w:val="0"/>
        <w:pageBreakBefore w:val="0"/>
        <w:widowControl/>
        <w:kinsoku/>
        <w:wordWrap/>
        <w:overflowPunct/>
        <w:topLinePunct/>
        <w:autoSpaceDE/>
        <w:autoSpaceDN/>
        <w:bidi w:val="0"/>
        <w:adjustRightInd/>
        <w:snapToGrid/>
        <w:spacing w:beforeAutospacing="0" w:afterAutospacing="0" w:line="240" w:lineRule="auto"/>
        <w:ind w:left="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 Reused across projects</w:t>
      </w:r>
    </w:p>
    <w:p w14:paraId="6EBE5115">
      <w:pPr>
        <w:keepNext w:val="0"/>
        <w:keepLines w:val="0"/>
        <w:pageBreakBefore w:val="0"/>
        <w:widowControl/>
        <w:kinsoku/>
        <w:wordWrap/>
        <w:overflowPunct/>
        <w:topLinePunct/>
        <w:autoSpaceDE/>
        <w:autoSpaceDN/>
        <w:bidi w:val="0"/>
        <w:adjustRightInd/>
        <w:snapToGrid/>
        <w:spacing w:beforeAutospacing="0" w:afterAutospacing="0" w:line="240" w:lineRule="auto"/>
        <w:ind w:left="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 Works offline after first download</w:t>
      </w:r>
    </w:p>
    <w:p w14:paraId="669B6FEA">
      <w:pPr>
        <w:keepNext w:val="0"/>
        <w:keepLines w:val="0"/>
        <w:pageBreakBefore w:val="0"/>
        <w:widowControl/>
        <w:kinsoku/>
        <w:wordWrap/>
        <w:overflowPunct/>
        <w:topLinePunct/>
        <w:autoSpaceDE/>
        <w:autoSpaceDN/>
        <w:bidi w:val="0"/>
        <w:adjustRightInd/>
        <w:snapToGrid/>
        <w:spacing w:beforeAutospacing="0" w:afterAutospacing="0" w:line="240" w:lineRule="auto"/>
        <w:ind w:left="0"/>
        <w:textAlignment w:val="auto"/>
        <w:rPr>
          <w:rFonts w:hint="default" w:ascii="Arial Regular" w:hAnsi="Arial Regular" w:cs="Arial Regular"/>
          <w:sz w:val="24"/>
          <w:szCs w:val="24"/>
          <w:shd w:val="clear" w:color="auto" w:fill="auto"/>
        </w:rPr>
      </w:pPr>
    </w:p>
    <w:p w14:paraId="161B0F1A">
      <w:pPr>
        <w:keepNext w:val="0"/>
        <w:keepLines w:val="0"/>
        <w:pageBreakBefore w:val="0"/>
        <w:widowControl/>
        <w:kinsoku/>
        <w:wordWrap/>
        <w:overflowPunct/>
        <w:topLinePunct/>
        <w:autoSpaceDE/>
        <w:autoSpaceDN/>
        <w:bidi w:val="0"/>
        <w:adjustRightInd/>
        <w:snapToGrid/>
        <w:spacing w:beforeAutospacing="0" w:afterAutospacing="0" w:line="240" w:lineRule="auto"/>
        <w:ind w:left="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7. Advanced Concepts</w:t>
      </w:r>
    </w:p>
    <w:p w14:paraId="11849ACF">
      <w:pPr>
        <w:keepNext w:val="0"/>
        <w:keepLines w:val="0"/>
        <w:pageBreakBefore w:val="0"/>
        <w:widowControl/>
        <w:kinsoku/>
        <w:wordWrap/>
        <w:overflowPunct/>
        <w:topLinePunct/>
        <w:autoSpaceDE/>
        <w:autoSpaceDN/>
        <w:bidi w:val="0"/>
        <w:adjustRightInd/>
        <w:snapToGrid/>
        <w:spacing w:beforeAutospacing="0" w:afterAutospacing="0" w:line="240" w:lineRule="auto"/>
        <w:ind w:left="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 Direct vs indirect dependencies</w:t>
      </w:r>
    </w:p>
    <w:p w14:paraId="00C57962">
      <w:pPr>
        <w:keepNext w:val="0"/>
        <w:keepLines w:val="0"/>
        <w:pageBreakBefore w:val="0"/>
        <w:widowControl/>
        <w:kinsoku/>
        <w:wordWrap/>
        <w:overflowPunct/>
        <w:topLinePunct/>
        <w:autoSpaceDE/>
        <w:autoSpaceDN/>
        <w:bidi w:val="0"/>
        <w:adjustRightInd/>
        <w:snapToGrid/>
        <w:spacing w:beforeAutospacing="0" w:afterAutospacing="0" w:line="240" w:lineRule="auto"/>
        <w:ind w:left="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 Private modules using GOPRIVATE</w:t>
      </w:r>
    </w:p>
    <w:p w14:paraId="51F70ADA">
      <w:pPr>
        <w:keepNext w:val="0"/>
        <w:keepLines w:val="0"/>
        <w:pageBreakBefore w:val="0"/>
        <w:widowControl/>
        <w:kinsoku/>
        <w:wordWrap/>
        <w:overflowPunct/>
        <w:topLinePunct/>
        <w:autoSpaceDE/>
        <w:autoSpaceDN/>
        <w:bidi w:val="0"/>
        <w:adjustRightInd/>
        <w:snapToGrid/>
        <w:spacing w:beforeAutospacing="0" w:afterAutospacing="0" w:line="240" w:lineRule="auto"/>
        <w:ind w:left="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 Version upgrades using go get @latest</w:t>
      </w:r>
    </w:p>
    <w:p w14:paraId="27846144">
      <w:pPr>
        <w:keepNext w:val="0"/>
        <w:keepLines w:val="0"/>
        <w:pageBreakBefore w:val="0"/>
        <w:widowControl/>
        <w:kinsoku/>
        <w:wordWrap/>
        <w:overflowPunct/>
        <w:topLinePunct/>
        <w:autoSpaceDE/>
        <w:autoSpaceDN/>
        <w:bidi w:val="0"/>
        <w:adjustRightInd/>
        <w:snapToGrid/>
        <w:spacing w:beforeAutospacing="0" w:afterAutospacing="0" w:line="240" w:lineRule="auto"/>
        <w:ind w:left="0"/>
        <w:textAlignment w:val="auto"/>
        <w:rPr>
          <w:rFonts w:hint="default" w:ascii="Arial Regular" w:hAnsi="Arial Regular" w:cs="Arial Regular"/>
          <w:sz w:val="24"/>
          <w:szCs w:val="24"/>
          <w:shd w:val="clear" w:color="auto" w:fill="auto"/>
        </w:rPr>
      </w:pPr>
    </w:p>
    <w:p w14:paraId="05C016E8">
      <w:pPr>
        <w:pStyle w:val="2"/>
        <w:keepNext w:val="0"/>
        <w:keepLines w:val="0"/>
        <w:pageBreakBefore w:val="0"/>
        <w:widowControl/>
        <w:suppressLineNumbers w:val="0"/>
        <w:kinsoku/>
        <w:wordWrap/>
        <w:overflowPunct/>
        <w:autoSpaceDE/>
        <w:autoSpaceDN/>
        <w:bidi w:val="0"/>
        <w:adjustRightInd/>
        <w:snapToGrid/>
        <w:spacing w:before="0" w:beforeAutospacing="0" w:after="0" w:afterAutospacing="0" w:line="240" w:lineRule="auto"/>
        <w:ind w:left="0" w:firstLine="0"/>
        <w:textAlignment w:val="auto"/>
        <w:rPr>
          <w:rFonts w:hint="default" w:ascii="Arial Regular" w:hAnsi="Arial Regular" w:cs="Arial Regular"/>
          <w:sz w:val="24"/>
          <w:szCs w:val="24"/>
        </w:rPr>
      </w:pPr>
      <w:r>
        <w:rPr>
          <w:rFonts w:hint="default" w:ascii="Arial Regular" w:hAnsi="Arial Regular" w:cs="Arial Regular"/>
          <w:b/>
          <w:bCs/>
          <w:sz w:val="24"/>
          <w:szCs w:val="24"/>
        </w:rPr>
        <w:t xml:space="preserve">1. “Only one </w:t>
      </w:r>
      <w:r>
        <w:rPr>
          <w:rStyle w:val="20"/>
          <w:rFonts w:hint="default" w:ascii="Arial Regular" w:hAnsi="Arial Regular" w:cs="Arial Regular"/>
          <w:b/>
          <w:bCs/>
          <w:sz w:val="24"/>
          <w:szCs w:val="24"/>
        </w:rPr>
        <w:t>main.go</w:t>
      </w:r>
      <w:r>
        <w:rPr>
          <w:rStyle w:val="20"/>
          <w:rFonts w:hint="default" w:ascii="Arial Regular" w:hAnsi="Arial Regular" w:cs="Arial Regular"/>
          <w:b/>
          <w:bCs/>
          <w:sz w:val="24"/>
          <w:szCs w:val="24"/>
          <w:lang w:val="en-US"/>
        </w:rPr>
        <w:t xml:space="preserve"> </w:t>
      </w:r>
      <w:r>
        <w:rPr>
          <w:rFonts w:hint="default" w:ascii="Arial Regular" w:hAnsi="Arial Regular" w:cs="Arial Regular"/>
          <w:b/>
          <w:bCs/>
          <w:sz w:val="24"/>
          <w:szCs w:val="24"/>
        </w:rPr>
        <w:t xml:space="preserve">and one </w:t>
      </w:r>
      <w:r>
        <w:rPr>
          <w:rStyle w:val="20"/>
          <w:rFonts w:hint="default" w:ascii="Arial Regular" w:hAnsi="Arial Regular" w:cs="Arial Regular"/>
          <w:b/>
          <w:bCs/>
          <w:sz w:val="24"/>
          <w:szCs w:val="24"/>
        </w:rPr>
        <w:t>main</w:t>
      </w:r>
      <w:r>
        <w:rPr>
          <w:rStyle w:val="20"/>
          <w:rFonts w:hint="default" w:ascii="Arial Regular" w:hAnsi="Arial Regular" w:cs="Arial Regular"/>
          <w:b/>
          <w:bCs/>
          <w:sz w:val="24"/>
          <w:szCs w:val="24"/>
          <w:lang w:val="en-US"/>
        </w:rPr>
        <w:t xml:space="preserve"> </w:t>
      </w:r>
      <w:r>
        <w:rPr>
          <w:rFonts w:hint="default" w:ascii="Arial Regular" w:hAnsi="Arial Regular" w:cs="Arial Regular"/>
          <w:b/>
          <w:bCs/>
          <w:sz w:val="24"/>
          <w:szCs w:val="24"/>
        </w:rPr>
        <w:t>package” ❌</w:t>
      </w:r>
    </w:p>
    <w:p w14:paraId="158F07E6">
      <w:pPr>
        <w:pStyle w:val="35"/>
        <w:keepNext w:val="0"/>
        <w:keepLines w:val="0"/>
        <w:pageBreakBefore w:val="0"/>
        <w:widowControl/>
        <w:suppressLineNumbers w:val="0"/>
        <w:kinsoku/>
        <w:wordWrap/>
        <w:overflowPunct/>
        <w:autoSpaceDE/>
        <w:autoSpaceDN/>
        <w:bidi w:val="0"/>
        <w:adjustRightInd/>
        <w:snapToGrid/>
        <w:spacing w:beforeAutospacing="0" w:after="0" w:afterAutospacing="0" w:line="240" w:lineRule="auto"/>
        <w:ind w:left="0" w:right="0" w:firstLine="0"/>
        <w:textAlignment w:val="auto"/>
        <w:rPr>
          <w:rFonts w:hint="default" w:ascii="Arial Regular" w:hAnsi="Arial Regular" w:cs="Arial Regular"/>
          <w:sz w:val="24"/>
          <w:szCs w:val="24"/>
        </w:rPr>
      </w:pPr>
      <w:r>
        <w:rPr>
          <w:rFonts w:hint="default" w:ascii="Arial Regular" w:hAnsi="Arial Regular" w:cs="Arial Regular"/>
          <w:sz w:val="24"/>
          <w:szCs w:val="24"/>
        </w:rPr>
        <w:t>✔ Correct:</w:t>
      </w:r>
    </w:p>
    <w:p w14:paraId="6BA99581">
      <w:pPr>
        <w:keepNext w:val="0"/>
        <w:keepLines w:val="0"/>
        <w:pageBreakBefore w:val="0"/>
        <w:widowControl/>
        <w:numPr>
          <w:ilvl w:val="0"/>
          <w:numId w:val="19"/>
        </w:numPr>
        <w:suppressLineNumbers w:val="0"/>
        <w:kinsoku/>
        <w:wordWrap/>
        <w:overflowPunct/>
        <w:autoSpaceDE/>
        <w:autoSpaceDN/>
        <w:bidi w:val="0"/>
        <w:adjustRightInd/>
        <w:snapToGrid/>
        <w:spacing w:beforeAutospacing="0" w:after="0" w:afterAutospacing="0" w:line="240" w:lineRule="auto"/>
        <w:ind w:left="0" w:firstLine="0"/>
        <w:textAlignment w:val="auto"/>
        <w:rPr>
          <w:rFonts w:hint="default" w:ascii="Arial Regular" w:hAnsi="Arial Regular" w:cs="Arial Regular"/>
          <w:sz w:val="24"/>
          <w:szCs w:val="24"/>
        </w:rPr>
      </w:pPr>
      <w:r>
        <w:rPr>
          <w:rFonts w:hint="default" w:ascii="Arial Regular" w:hAnsi="Arial Regular" w:cs="Arial Regular"/>
          <w:sz w:val="24"/>
          <w:szCs w:val="24"/>
        </w:rPr>
        <w:t xml:space="preserve">You can have </w:t>
      </w:r>
      <w:r>
        <w:rPr>
          <w:rFonts w:hint="default" w:ascii="Arial Regular" w:hAnsi="Arial Regular" w:cs="Arial Regular"/>
          <w:b/>
          <w:bCs/>
          <w:sz w:val="24"/>
          <w:szCs w:val="24"/>
        </w:rPr>
        <w:t>multiple files</w:t>
      </w:r>
      <w:r>
        <w:rPr>
          <w:rFonts w:hint="default" w:ascii="Arial Regular" w:hAnsi="Arial Regular" w:cs="Arial Regular"/>
          <w:sz w:val="24"/>
          <w:szCs w:val="24"/>
        </w:rPr>
        <w:t xml:space="preserve"> in the same project</w:t>
      </w:r>
    </w:p>
    <w:p w14:paraId="45DC61BB">
      <w:pPr>
        <w:keepNext w:val="0"/>
        <w:keepLines w:val="0"/>
        <w:pageBreakBefore w:val="0"/>
        <w:widowControl/>
        <w:numPr>
          <w:ilvl w:val="0"/>
          <w:numId w:val="19"/>
        </w:numPr>
        <w:suppressLineNumbers w:val="0"/>
        <w:kinsoku/>
        <w:wordWrap/>
        <w:overflowPunct/>
        <w:autoSpaceDE/>
        <w:autoSpaceDN/>
        <w:bidi w:val="0"/>
        <w:adjustRightInd/>
        <w:snapToGrid/>
        <w:spacing w:beforeAutospacing="0" w:after="0" w:afterAutospacing="0" w:line="240" w:lineRule="auto"/>
        <w:ind w:left="0" w:firstLine="0"/>
        <w:textAlignment w:val="auto"/>
        <w:rPr>
          <w:rFonts w:hint="default" w:ascii="Arial Regular" w:hAnsi="Arial Regular" w:cs="Arial Regular"/>
          <w:sz w:val="24"/>
          <w:szCs w:val="24"/>
        </w:rPr>
      </w:pPr>
      <w:r>
        <w:rPr>
          <w:rFonts w:hint="default" w:ascii="Arial Regular" w:hAnsi="Arial Regular" w:cs="Arial Regular"/>
          <w:sz w:val="24"/>
          <w:szCs w:val="24"/>
        </w:rPr>
        <w:t>But for an executable:</w:t>
      </w:r>
    </w:p>
    <w:p w14:paraId="26A938BA">
      <w:pPr>
        <w:keepNext w:val="0"/>
        <w:keepLines w:val="0"/>
        <w:pageBreakBefore w:val="0"/>
        <w:widowControl/>
        <w:numPr>
          <w:ilvl w:val="2"/>
          <w:numId w:val="19"/>
        </w:numPr>
        <w:suppressLineNumbers w:val="0"/>
        <w:kinsoku/>
        <w:wordWrap/>
        <w:overflowPunct/>
        <w:autoSpaceDE/>
        <w:autoSpaceDN/>
        <w:bidi w:val="0"/>
        <w:adjustRightInd/>
        <w:snapToGrid/>
        <w:spacing w:beforeAutospacing="0" w:after="0" w:afterAutospacing="0" w:line="240" w:lineRule="auto"/>
        <w:ind w:left="420" w:leftChars="0" w:firstLine="0"/>
        <w:textAlignment w:val="auto"/>
        <w:rPr>
          <w:rFonts w:hint="default" w:ascii="Arial Regular" w:hAnsi="Arial Regular" w:cs="Arial Regular"/>
          <w:sz w:val="24"/>
          <w:szCs w:val="24"/>
        </w:rPr>
      </w:pPr>
      <w:r>
        <w:rPr>
          <w:rFonts w:hint="default" w:ascii="Arial Regular" w:hAnsi="Arial Regular" w:cs="Arial Regular"/>
          <w:sz w:val="24"/>
          <w:szCs w:val="24"/>
        </w:rPr>
        <w:t xml:space="preserve">There must be </w:t>
      </w:r>
      <w:r>
        <w:rPr>
          <w:rFonts w:hint="default" w:ascii="Arial Regular" w:hAnsi="Arial Regular" w:cs="Arial Regular"/>
          <w:b/>
          <w:bCs/>
          <w:sz w:val="24"/>
          <w:szCs w:val="24"/>
        </w:rPr>
        <w:t xml:space="preserve">only one </w:t>
      </w:r>
      <w:r>
        <w:rPr>
          <w:rStyle w:val="20"/>
          <w:rFonts w:hint="default" w:ascii="Arial Regular" w:hAnsi="Arial Regular" w:cs="Arial Regular"/>
          <w:b/>
          <w:bCs/>
          <w:sz w:val="24"/>
          <w:szCs w:val="24"/>
        </w:rPr>
        <w:t>main</w:t>
      </w:r>
      <w:r>
        <w:rPr>
          <w:rFonts w:hint="default" w:ascii="Arial Regular" w:hAnsi="Arial Regular" w:cs="Arial Regular"/>
          <w:b/>
          <w:bCs/>
          <w:sz w:val="24"/>
          <w:szCs w:val="24"/>
        </w:rPr>
        <w:t xml:space="preserve"> package per binary</w:t>
      </w:r>
    </w:p>
    <w:p w14:paraId="66CD049A">
      <w:pPr>
        <w:keepNext w:val="0"/>
        <w:keepLines w:val="0"/>
        <w:pageBreakBefore w:val="0"/>
        <w:widowControl/>
        <w:numPr>
          <w:ilvl w:val="2"/>
          <w:numId w:val="19"/>
        </w:numPr>
        <w:suppressLineNumbers w:val="0"/>
        <w:kinsoku/>
        <w:wordWrap/>
        <w:overflowPunct/>
        <w:autoSpaceDE/>
        <w:autoSpaceDN/>
        <w:bidi w:val="0"/>
        <w:adjustRightInd/>
        <w:snapToGrid/>
        <w:spacing w:beforeAutospacing="0" w:after="0" w:afterAutospacing="0" w:line="240" w:lineRule="auto"/>
        <w:ind w:left="420" w:leftChars="0" w:firstLine="0"/>
        <w:textAlignment w:val="auto"/>
        <w:rPr>
          <w:rFonts w:hint="default" w:ascii="Arial Regular" w:hAnsi="Arial Regular" w:cs="Arial Regular"/>
          <w:sz w:val="24"/>
          <w:szCs w:val="24"/>
        </w:rPr>
      </w:pPr>
      <w:r>
        <w:rPr>
          <w:rFonts w:hint="default" w:ascii="Arial Regular" w:hAnsi="Arial Regular" w:cs="Arial Regular"/>
          <w:sz w:val="24"/>
          <w:szCs w:val="24"/>
        </w:rPr>
        <w:t xml:space="preserve">Inside that package → only </w:t>
      </w:r>
      <w:r>
        <w:rPr>
          <w:rFonts w:hint="default" w:ascii="Arial Regular" w:hAnsi="Arial Regular" w:cs="Arial Regular"/>
          <w:b/>
          <w:bCs/>
          <w:sz w:val="24"/>
          <w:szCs w:val="24"/>
        </w:rPr>
        <w:t xml:space="preserve">one </w:t>
      </w:r>
      <w:r>
        <w:rPr>
          <w:rStyle w:val="20"/>
          <w:rFonts w:hint="default" w:ascii="Arial Regular" w:hAnsi="Arial Regular" w:cs="Arial Regular"/>
          <w:b/>
          <w:bCs/>
          <w:sz w:val="24"/>
          <w:szCs w:val="24"/>
        </w:rPr>
        <w:t>main()</w:t>
      </w:r>
      <w:r>
        <w:rPr>
          <w:rFonts w:hint="default" w:ascii="Arial Regular" w:hAnsi="Arial Regular" w:cs="Arial Regular"/>
          <w:b/>
          <w:bCs/>
          <w:sz w:val="24"/>
          <w:szCs w:val="24"/>
        </w:rPr>
        <w:t xml:space="preserve"> function</w:t>
      </w:r>
    </w:p>
    <w:p w14:paraId="085E9781">
      <w:pPr>
        <w:keepNext w:val="0"/>
        <w:keepLines w:val="0"/>
        <w:pageBreakBefore w:val="0"/>
        <w:widowControl/>
        <w:kinsoku/>
        <w:wordWrap/>
        <w:overflowPunct/>
        <w:topLinePunct/>
        <w:autoSpaceDE/>
        <w:autoSpaceDN/>
        <w:bidi w:val="0"/>
        <w:adjustRightInd/>
        <w:snapToGrid/>
        <w:spacing w:beforeAutospacing="0" w:after="0" w:afterAutospacing="0" w:line="240" w:lineRule="auto"/>
        <w:ind w:left="0" w:firstLine="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myproject/</w:t>
      </w:r>
    </w:p>
    <w:p w14:paraId="31DDD912">
      <w:pPr>
        <w:keepNext w:val="0"/>
        <w:keepLines w:val="0"/>
        <w:pageBreakBefore w:val="0"/>
        <w:widowControl/>
        <w:kinsoku/>
        <w:wordWrap/>
        <w:overflowPunct/>
        <w:topLinePunct/>
        <w:autoSpaceDE/>
        <w:autoSpaceDN/>
        <w:bidi w:val="0"/>
        <w:adjustRightInd/>
        <w:snapToGrid/>
        <w:spacing w:beforeAutospacing="0" w:after="0" w:afterAutospacing="0" w:line="240" w:lineRule="auto"/>
        <w:ind w:left="0" w:firstLine="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 xml:space="preserve"> ├── main.go</w:t>
      </w:r>
    </w:p>
    <w:p w14:paraId="01082D0E">
      <w:pPr>
        <w:keepNext w:val="0"/>
        <w:keepLines w:val="0"/>
        <w:pageBreakBefore w:val="0"/>
        <w:widowControl/>
        <w:kinsoku/>
        <w:wordWrap/>
        <w:overflowPunct/>
        <w:topLinePunct/>
        <w:autoSpaceDE/>
        <w:autoSpaceDN/>
        <w:bidi w:val="0"/>
        <w:adjustRightInd/>
        <w:snapToGrid/>
        <w:spacing w:beforeAutospacing="0" w:after="0" w:afterAutospacing="0" w:line="240" w:lineRule="auto"/>
        <w:ind w:left="0" w:firstLine="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 xml:space="preserve"> ├── helper.go</w:t>
      </w:r>
    </w:p>
    <w:p w14:paraId="6641BA3A">
      <w:pPr>
        <w:pStyle w:val="35"/>
        <w:keepNext w:val="0"/>
        <w:keepLines w:val="0"/>
        <w:pageBreakBefore w:val="0"/>
        <w:widowControl/>
        <w:suppressLineNumbers w:val="0"/>
        <w:kinsoku/>
        <w:wordWrap/>
        <w:overflowPunct/>
        <w:autoSpaceDE/>
        <w:autoSpaceDN/>
        <w:bidi w:val="0"/>
        <w:adjustRightInd/>
        <w:snapToGrid/>
        <w:spacing w:beforeAutospacing="0" w:after="0" w:afterAutospacing="0" w:line="240" w:lineRule="auto"/>
        <w:ind w:left="0" w:right="0" w:firstLine="0"/>
        <w:textAlignment w:val="auto"/>
        <w:rPr>
          <w:rFonts w:hint="default" w:ascii="Arial Regular" w:hAnsi="Arial Regular" w:cs="Arial Regular"/>
          <w:sz w:val="24"/>
          <w:szCs w:val="24"/>
        </w:rPr>
      </w:pPr>
      <w:r>
        <w:rPr>
          <w:rFonts w:hint="default" w:ascii="Arial Regular" w:hAnsi="Arial Regular" w:cs="Arial Regular"/>
          <w:sz w:val="24"/>
          <w:szCs w:val="24"/>
        </w:rPr>
        <w:t>Both can be:</w:t>
      </w:r>
    </w:p>
    <w:p w14:paraId="2375E339">
      <w:pPr>
        <w:keepNext w:val="0"/>
        <w:keepLines w:val="0"/>
        <w:pageBreakBefore w:val="0"/>
        <w:widowControl/>
        <w:kinsoku/>
        <w:wordWrap/>
        <w:overflowPunct/>
        <w:topLinePunct/>
        <w:autoSpaceDE/>
        <w:autoSpaceDN/>
        <w:bidi w:val="0"/>
        <w:adjustRightInd/>
        <w:snapToGrid/>
        <w:spacing w:beforeAutospacing="0" w:after="0" w:afterAutospacing="0" w:line="240" w:lineRule="auto"/>
        <w:ind w:left="0" w:firstLine="0"/>
        <w:textAlignment w:val="auto"/>
        <w:rPr>
          <w:rFonts w:hint="default" w:ascii="Arial Regular" w:hAnsi="Arial Regular" w:cs="Arial Regular"/>
          <w:sz w:val="24"/>
          <w:szCs w:val="24"/>
          <w:shd w:val="clear" w:color="auto" w:fill="auto"/>
        </w:rPr>
      </w:pPr>
    </w:p>
    <w:p w14:paraId="2E8AB123">
      <w:pPr>
        <w:keepNext w:val="0"/>
        <w:keepLines w:val="0"/>
        <w:pageBreakBefore w:val="0"/>
        <w:widowControl/>
        <w:kinsoku/>
        <w:wordWrap/>
        <w:overflowPunct/>
        <w:topLinePunct/>
        <w:autoSpaceDE/>
        <w:autoSpaceDN/>
        <w:bidi w:val="0"/>
        <w:adjustRightInd/>
        <w:snapToGrid/>
        <w:spacing w:beforeAutospacing="0" w:after="0" w:afterAutospacing="0" w:line="240" w:lineRule="auto"/>
        <w:ind w:left="0" w:firstLine="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package main</w:t>
      </w:r>
    </w:p>
    <w:p w14:paraId="2D1FE696">
      <w:pPr>
        <w:keepNext w:val="0"/>
        <w:keepLines w:val="0"/>
        <w:pageBreakBefore w:val="0"/>
        <w:widowControl/>
        <w:kinsoku/>
        <w:wordWrap/>
        <w:overflowPunct/>
        <w:topLinePunct/>
        <w:autoSpaceDE/>
        <w:autoSpaceDN/>
        <w:bidi w:val="0"/>
        <w:adjustRightInd/>
        <w:snapToGrid/>
        <w:spacing w:beforeAutospacing="0" w:after="0" w:afterAutospacing="0" w:line="240" w:lineRule="auto"/>
        <w:ind w:left="0" w:firstLine="0"/>
        <w:textAlignment w:val="auto"/>
        <w:rPr>
          <w:rFonts w:hint="default" w:ascii="Arial Regular" w:hAnsi="Arial Regular" w:cs="Arial Regular"/>
          <w:sz w:val="24"/>
          <w:szCs w:val="24"/>
          <w:shd w:val="clear" w:color="auto" w:fill="auto"/>
        </w:rPr>
      </w:pPr>
    </w:p>
    <w:p w14:paraId="7216D225">
      <w:pPr>
        <w:pStyle w:val="2"/>
        <w:keepNext w:val="0"/>
        <w:keepLines w:val="0"/>
        <w:pageBreakBefore w:val="0"/>
        <w:widowControl/>
        <w:suppressLineNumbers w:val="0"/>
        <w:kinsoku/>
        <w:wordWrap/>
        <w:overflowPunct/>
        <w:autoSpaceDE/>
        <w:autoSpaceDN/>
        <w:bidi w:val="0"/>
        <w:adjustRightInd/>
        <w:snapToGrid/>
        <w:spacing w:before="0" w:beforeAutospacing="0" w:after="0" w:afterAutospacing="0" w:line="240" w:lineRule="auto"/>
        <w:ind w:left="0" w:firstLine="0"/>
        <w:textAlignment w:val="auto"/>
        <w:rPr>
          <w:rFonts w:hint="default" w:ascii="Arial Regular" w:hAnsi="Arial Regular" w:cs="Arial Regular"/>
          <w:sz w:val="24"/>
          <w:szCs w:val="24"/>
        </w:rPr>
      </w:pPr>
      <w:r>
        <w:rPr>
          <w:rFonts w:hint="default" w:ascii="Arial Regular" w:hAnsi="Arial Regular" w:cs="Arial Regular"/>
          <w:b/>
          <w:bCs/>
          <w:sz w:val="24"/>
          <w:szCs w:val="24"/>
        </w:rPr>
        <w:t>2. “Multiple folders allowed” ✅</w:t>
      </w:r>
    </w:p>
    <w:p w14:paraId="527C67AF">
      <w:pPr>
        <w:pStyle w:val="35"/>
        <w:keepNext w:val="0"/>
        <w:keepLines w:val="0"/>
        <w:pageBreakBefore w:val="0"/>
        <w:widowControl/>
        <w:suppressLineNumbers w:val="0"/>
        <w:kinsoku/>
        <w:wordWrap/>
        <w:overflowPunct/>
        <w:autoSpaceDE/>
        <w:autoSpaceDN/>
        <w:bidi w:val="0"/>
        <w:adjustRightInd/>
        <w:snapToGrid/>
        <w:spacing w:beforeAutospacing="0" w:after="0" w:afterAutospacing="0" w:line="240" w:lineRule="auto"/>
        <w:ind w:left="0" w:right="0" w:firstLine="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rPr>
        <w:t>You can structure like:</w:t>
      </w:r>
    </w:p>
    <w:p w14:paraId="3F8E2086">
      <w:pPr>
        <w:keepNext w:val="0"/>
        <w:keepLines w:val="0"/>
        <w:pageBreakBefore w:val="0"/>
        <w:widowControl/>
        <w:kinsoku/>
        <w:wordWrap/>
        <w:overflowPunct/>
        <w:topLinePunct/>
        <w:autoSpaceDE/>
        <w:autoSpaceDN/>
        <w:bidi w:val="0"/>
        <w:adjustRightInd/>
        <w:snapToGrid/>
        <w:spacing w:beforeAutospacing="0" w:after="0" w:afterAutospacing="0" w:line="240" w:lineRule="auto"/>
        <w:ind w:left="0" w:firstLine="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myproject/</w:t>
      </w:r>
    </w:p>
    <w:p w14:paraId="2FCF3AF3">
      <w:pPr>
        <w:keepNext w:val="0"/>
        <w:keepLines w:val="0"/>
        <w:pageBreakBefore w:val="0"/>
        <w:widowControl/>
        <w:kinsoku/>
        <w:wordWrap/>
        <w:overflowPunct/>
        <w:topLinePunct/>
        <w:autoSpaceDE/>
        <w:autoSpaceDN/>
        <w:bidi w:val="0"/>
        <w:adjustRightInd/>
        <w:snapToGrid/>
        <w:spacing w:beforeAutospacing="0" w:after="0" w:afterAutospacing="0" w:line="240" w:lineRule="auto"/>
        <w:ind w:left="0" w:firstLine="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 xml:space="preserve"> ├── main.go</w:t>
      </w:r>
    </w:p>
    <w:p w14:paraId="4DC1DF31">
      <w:pPr>
        <w:keepNext w:val="0"/>
        <w:keepLines w:val="0"/>
        <w:pageBreakBefore w:val="0"/>
        <w:widowControl/>
        <w:kinsoku/>
        <w:wordWrap/>
        <w:overflowPunct/>
        <w:topLinePunct/>
        <w:autoSpaceDE/>
        <w:autoSpaceDN/>
        <w:bidi w:val="0"/>
        <w:adjustRightInd/>
        <w:snapToGrid/>
        <w:spacing w:beforeAutospacing="0" w:after="0" w:afterAutospacing="0" w:line="240" w:lineRule="auto"/>
        <w:ind w:left="0" w:firstLine="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 xml:space="preserve"> ├── utils/</w:t>
      </w:r>
    </w:p>
    <w:p w14:paraId="463633E5">
      <w:pPr>
        <w:keepNext w:val="0"/>
        <w:keepLines w:val="0"/>
        <w:pageBreakBefore w:val="0"/>
        <w:widowControl/>
        <w:kinsoku/>
        <w:wordWrap/>
        <w:overflowPunct/>
        <w:topLinePunct/>
        <w:autoSpaceDE/>
        <w:autoSpaceDN/>
        <w:bidi w:val="0"/>
        <w:adjustRightInd/>
        <w:snapToGrid/>
        <w:spacing w:beforeAutospacing="0" w:after="0" w:afterAutospacing="0" w:line="240" w:lineRule="auto"/>
        <w:ind w:left="0" w:firstLine="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 xml:space="preserve"> │    └── helper.go</w:t>
      </w:r>
    </w:p>
    <w:p w14:paraId="16B628A4">
      <w:pPr>
        <w:keepNext w:val="0"/>
        <w:keepLines w:val="0"/>
        <w:pageBreakBefore w:val="0"/>
        <w:widowControl/>
        <w:kinsoku/>
        <w:wordWrap/>
        <w:overflowPunct/>
        <w:topLinePunct/>
        <w:autoSpaceDE/>
        <w:autoSpaceDN/>
        <w:bidi w:val="0"/>
        <w:adjustRightInd/>
        <w:snapToGrid/>
        <w:spacing w:beforeAutospacing="0" w:after="0" w:afterAutospacing="0" w:line="240" w:lineRule="auto"/>
        <w:ind w:left="0" w:firstLine="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 xml:space="preserve"> ├── service/</w:t>
      </w:r>
    </w:p>
    <w:p w14:paraId="78A969D4">
      <w:pPr>
        <w:keepNext w:val="0"/>
        <w:keepLines w:val="0"/>
        <w:pageBreakBefore w:val="0"/>
        <w:widowControl/>
        <w:kinsoku/>
        <w:wordWrap/>
        <w:overflowPunct/>
        <w:topLinePunct/>
        <w:autoSpaceDE/>
        <w:autoSpaceDN/>
        <w:bidi w:val="0"/>
        <w:adjustRightInd/>
        <w:snapToGrid/>
        <w:spacing w:beforeAutospacing="0" w:after="0" w:afterAutospacing="0" w:line="240" w:lineRule="auto"/>
        <w:ind w:left="0" w:firstLine="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 xml:space="preserve"> │    └── service.go</w:t>
      </w:r>
    </w:p>
    <w:p w14:paraId="738ACFCA">
      <w:pPr>
        <w:keepNext w:val="0"/>
        <w:keepLines w:val="0"/>
        <w:pageBreakBefore w:val="0"/>
        <w:widowControl/>
        <w:kinsoku/>
        <w:wordWrap/>
        <w:overflowPunct/>
        <w:topLinePunct/>
        <w:autoSpaceDE/>
        <w:autoSpaceDN/>
        <w:bidi w:val="0"/>
        <w:adjustRightInd/>
        <w:snapToGrid/>
        <w:spacing w:beforeAutospacing="0" w:after="0" w:afterAutospacing="0" w:line="240" w:lineRule="auto"/>
        <w:ind w:left="0" w:firstLine="0"/>
        <w:textAlignment w:val="auto"/>
        <w:rPr>
          <w:rFonts w:hint="default" w:ascii="Arial Regular" w:hAnsi="Arial Regular" w:cs="Arial Regular"/>
          <w:sz w:val="24"/>
          <w:szCs w:val="24"/>
          <w:shd w:val="clear" w:color="auto" w:fill="auto"/>
        </w:rPr>
      </w:pPr>
    </w:p>
    <w:p w14:paraId="291F352B">
      <w:pPr>
        <w:pStyle w:val="35"/>
        <w:keepNext w:val="0"/>
        <w:keepLines w:val="0"/>
        <w:pageBreakBefore w:val="0"/>
        <w:widowControl/>
        <w:suppressLineNumbers w:val="0"/>
        <w:kinsoku/>
        <w:wordWrap/>
        <w:overflowPunct/>
        <w:autoSpaceDE/>
        <w:autoSpaceDN/>
        <w:bidi w:val="0"/>
        <w:adjustRightInd/>
        <w:snapToGrid/>
        <w:spacing w:beforeAutospacing="0" w:after="0" w:afterAutospacing="0" w:line="240" w:lineRule="auto"/>
        <w:ind w:left="0" w:right="0" w:firstLine="0"/>
        <w:textAlignment w:val="auto"/>
        <w:rPr>
          <w:rFonts w:hint="default" w:ascii="Arial Regular" w:hAnsi="Arial Regular" w:cs="Arial Regular"/>
          <w:sz w:val="24"/>
          <w:szCs w:val="24"/>
        </w:rPr>
      </w:pPr>
      <w:r>
        <w:rPr>
          <w:rFonts w:hint="default" w:ascii="Arial Regular" w:hAnsi="Arial Regular" w:cs="Arial Regular"/>
          <w:sz w:val="24"/>
          <w:szCs w:val="24"/>
        </w:rPr>
        <w:t xml:space="preserve">Each folder = </w:t>
      </w:r>
      <w:r>
        <w:rPr>
          <w:rFonts w:hint="default" w:ascii="Arial Regular" w:hAnsi="Arial Regular" w:cs="Arial Regular"/>
          <w:b/>
          <w:bCs/>
          <w:sz w:val="24"/>
          <w:szCs w:val="24"/>
        </w:rPr>
        <w:t>separate package</w:t>
      </w:r>
    </w:p>
    <w:p w14:paraId="74DF3F9C">
      <w:pPr>
        <w:keepNext w:val="0"/>
        <w:keepLines w:val="0"/>
        <w:pageBreakBefore w:val="0"/>
        <w:widowControl/>
        <w:kinsoku/>
        <w:wordWrap/>
        <w:overflowPunct/>
        <w:topLinePunct/>
        <w:autoSpaceDE/>
        <w:autoSpaceDN/>
        <w:bidi w:val="0"/>
        <w:adjustRightInd/>
        <w:snapToGrid/>
        <w:spacing w:beforeAutospacing="0" w:after="0" w:afterAutospacing="0" w:line="240" w:lineRule="auto"/>
        <w:ind w:left="0" w:firstLine="0"/>
        <w:textAlignment w:val="auto"/>
        <w:rPr>
          <w:rFonts w:hint="default" w:ascii="Arial Regular" w:hAnsi="Arial Regular" w:cs="Arial Regular"/>
          <w:sz w:val="24"/>
          <w:szCs w:val="24"/>
          <w:shd w:val="clear" w:color="auto" w:fill="auto"/>
        </w:rPr>
      </w:pPr>
    </w:p>
    <w:p w14:paraId="2048AD3A">
      <w:pPr>
        <w:keepNext w:val="0"/>
        <w:keepLines w:val="0"/>
        <w:pageBreakBefore w:val="0"/>
        <w:widowControl/>
        <w:kinsoku/>
        <w:wordWrap/>
        <w:overflowPunct/>
        <w:topLinePunct/>
        <w:autoSpaceDE/>
        <w:autoSpaceDN/>
        <w:bidi w:val="0"/>
        <w:adjustRightInd/>
        <w:snapToGrid/>
        <w:spacing w:beforeAutospacing="0" w:after="0" w:afterAutospacing="0" w:line="240" w:lineRule="auto"/>
        <w:ind w:left="0" w:firstLine="0"/>
        <w:textAlignment w:val="auto"/>
        <w:rPr>
          <w:rFonts w:hint="default" w:ascii="Arial Regular" w:hAnsi="Arial Regular" w:cs="Arial Regular"/>
          <w:sz w:val="24"/>
          <w:szCs w:val="24"/>
          <w:shd w:val="clear" w:color="auto" w:fill="auto"/>
        </w:rPr>
      </w:pPr>
    </w:p>
    <w:p w14:paraId="4E856244">
      <w:pPr>
        <w:pStyle w:val="2"/>
        <w:keepNext w:val="0"/>
        <w:keepLines w:val="0"/>
        <w:pageBreakBefore w:val="0"/>
        <w:widowControl/>
        <w:suppressLineNumbers w:val="0"/>
        <w:kinsoku/>
        <w:wordWrap/>
        <w:overflowPunct/>
        <w:autoSpaceDE/>
        <w:autoSpaceDN/>
        <w:bidi w:val="0"/>
        <w:adjustRightInd/>
        <w:snapToGrid/>
        <w:spacing w:before="0" w:beforeAutospacing="0" w:after="0" w:afterAutospacing="0" w:line="240" w:lineRule="auto"/>
        <w:ind w:left="0" w:firstLine="0"/>
        <w:textAlignment w:val="auto"/>
        <w:rPr>
          <w:rFonts w:hint="default" w:ascii="Arial Regular" w:hAnsi="Arial Regular" w:cs="Arial Regular"/>
          <w:sz w:val="24"/>
          <w:szCs w:val="24"/>
        </w:rPr>
      </w:pPr>
      <w:r>
        <w:rPr>
          <w:rFonts w:hint="default" w:ascii="Arial Regular" w:hAnsi="Arial Regular" w:cs="Arial Regular"/>
          <w:b/>
          <w:bCs/>
          <w:sz w:val="24"/>
          <w:szCs w:val="24"/>
        </w:rPr>
        <w:t>3. “go run folderName/FileName” ⚠️ (Partially correct)</w:t>
      </w:r>
    </w:p>
    <w:p w14:paraId="7DE42EF7">
      <w:pPr>
        <w:pStyle w:val="35"/>
        <w:keepNext w:val="0"/>
        <w:keepLines w:val="0"/>
        <w:pageBreakBefore w:val="0"/>
        <w:widowControl/>
        <w:suppressLineNumbers w:val="0"/>
        <w:kinsoku/>
        <w:wordWrap/>
        <w:overflowPunct/>
        <w:autoSpaceDE/>
        <w:autoSpaceDN/>
        <w:bidi w:val="0"/>
        <w:adjustRightInd/>
        <w:snapToGrid/>
        <w:spacing w:beforeAutospacing="0" w:after="0" w:afterAutospacing="0" w:line="240" w:lineRule="auto"/>
        <w:ind w:left="0" w:right="0" w:firstLine="0"/>
        <w:textAlignment w:val="auto"/>
        <w:rPr>
          <w:rFonts w:hint="default" w:ascii="Arial Regular" w:hAnsi="Arial Regular" w:cs="Arial Regular"/>
          <w:sz w:val="24"/>
          <w:szCs w:val="24"/>
        </w:rPr>
      </w:pPr>
      <w:r>
        <w:rPr>
          <w:rFonts w:hint="default" w:ascii="Arial Regular" w:hAnsi="Arial Regular" w:cs="Arial Regular"/>
          <w:sz w:val="24"/>
          <w:szCs w:val="24"/>
        </w:rPr>
        <w:t xml:space="preserve">This works </w:t>
      </w:r>
      <w:r>
        <w:rPr>
          <w:rFonts w:hint="default" w:ascii="Arial Regular" w:hAnsi="Arial Regular" w:cs="Arial Regular"/>
          <w:b/>
          <w:bCs/>
          <w:sz w:val="24"/>
          <w:szCs w:val="24"/>
        </w:rPr>
        <w:t xml:space="preserve">only if that file belongs to </w:t>
      </w:r>
      <w:r>
        <w:rPr>
          <w:rStyle w:val="20"/>
          <w:rFonts w:hint="default" w:ascii="Arial Regular" w:hAnsi="Arial Regular" w:cs="Arial Regular"/>
          <w:b/>
          <w:bCs/>
          <w:sz w:val="24"/>
          <w:szCs w:val="24"/>
        </w:rPr>
        <w:t>package main</w:t>
      </w:r>
    </w:p>
    <w:p w14:paraId="603348A7">
      <w:pPr>
        <w:keepNext w:val="0"/>
        <w:keepLines w:val="0"/>
        <w:pageBreakBefore w:val="0"/>
        <w:widowControl/>
        <w:kinsoku/>
        <w:wordWrap/>
        <w:overflowPunct/>
        <w:topLinePunct/>
        <w:autoSpaceDE/>
        <w:autoSpaceDN/>
        <w:bidi w:val="0"/>
        <w:adjustRightInd/>
        <w:snapToGrid/>
        <w:spacing w:beforeAutospacing="0" w:after="0" w:afterAutospacing="0" w:line="240" w:lineRule="auto"/>
        <w:ind w:left="0" w:firstLine="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go run cmd/app/main.go</w:t>
      </w:r>
    </w:p>
    <w:p w14:paraId="52803119">
      <w:pPr>
        <w:keepNext w:val="0"/>
        <w:keepLines w:val="0"/>
        <w:pageBreakBefore w:val="0"/>
        <w:widowControl/>
        <w:kinsoku/>
        <w:wordWrap/>
        <w:overflowPunct/>
        <w:topLinePunct/>
        <w:autoSpaceDE/>
        <w:autoSpaceDN/>
        <w:bidi w:val="0"/>
        <w:adjustRightInd/>
        <w:snapToGrid/>
        <w:spacing w:beforeAutospacing="0" w:after="0" w:afterAutospacing="0" w:line="240" w:lineRule="auto"/>
        <w:ind w:left="0" w:firstLine="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package main</w:t>
      </w:r>
    </w:p>
    <w:p w14:paraId="3D9EB4EE">
      <w:pPr>
        <w:pStyle w:val="4"/>
        <w:keepNext w:val="0"/>
        <w:keepLines w:val="0"/>
        <w:pageBreakBefore w:val="0"/>
        <w:widowControl/>
        <w:suppressLineNumbers w:val="0"/>
        <w:kinsoku/>
        <w:wordWrap/>
        <w:overflowPunct/>
        <w:autoSpaceDE/>
        <w:autoSpaceDN/>
        <w:bidi w:val="0"/>
        <w:adjustRightInd/>
        <w:snapToGrid/>
        <w:spacing w:before="0" w:beforeAutospacing="0" w:after="0" w:afterAutospacing="0" w:line="240" w:lineRule="auto"/>
        <w:ind w:left="0" w:firstLine="0"/>
        <w:textAlignment w:val="auto"/>
        <w:rPr>
          <w:rFonts w:hint="default" w:ascii="Arial Regular" w:hAnsi="Arial Regular" w:cs="Arial Regular"/>
          <w:sz w:val="24"/>
          <w:szCs w:val="24"/>
        </w:rPr>
      </w:pPr>
      <w:r>
        <w:rPr>
          <w:rFonts w:hint="default" w:ascii="Arial Regular" w:hAnsi="Arial Regular" w:cs="Arial Regular"/>
          <w:b/>
          <w:bCs/>
          <w:sz w:val="24"/>
          <w:szCs w:val="24"/>
        </w:rPr>
        <w:t>⚠️ Important Rule:</w:t>
      </w:r>
    </w:p>
    <w:p w14:paraId="1940506E">
      <w:pPr>
        <w:pStyle w:val="35"/>
        <w:keepNext w:val="0"/>
        <w:keepLines w:val="0"/>
        <w:pageBreakBefore w:val="0"/>
        <w:widowControl/>
        <w:suppressLineNumbers w:val="0"/>
        <w:kinsoku/>
        <w:wordWrap/>
        <w:overflowPunct/>
        <w:autoSpaceDE/>
        <w:autoSpaceDN/>
        <w:bidi w:val="0"/>
        <w:adjustRightInd/>
        <w:snapToGrid/>
        <w:spacing w:beforeAutospacing="0" w:after="0" w:afterAutospacing="0" w:line="240" w:lineRule="auto"/>
        <w:ind w:left="0" w:right="0" w:firstLine="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rPr>
        <w:t>If your code depends on multiple files in same package:</w:t>
      </w:r>
    </w:p>
    <w:p w14:paraId="415AFE75">
      <w:pPr>
        <w:keepNext w:val="0"/>
        <w:keepLines w:val="0"/>
        <w:pageBreakBefore w:val="0"/>
        <w:widowControl/>
        <w:kinsoku/>
        <w:wordWrap/>
        <w:overflowPunct/>
        <w:topLinePunct/>
        <w:autoSpaceDE/>
        <w:autoSpaceDN/>
        <w:bidi w:val="0"/>
        <w:adjustRightInd/>
        <w:snapToGrid/>
        <w:spacing w:beforeAutospacing="0" w:after="0" w:afterAutospacing="0" w:line="240" w:lineRule="auto"/>
        <w:ind w:left="0" w:firstLine="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go run folderName/*.go</w:t>
      </w:r>
    </w:p>
    <w:p w14:paraId="6F5B1497">
      <w:pPr>
        <w:keepNext w:val="0"/>
        <w:keepLines w:val="0"/>
        <w:pageBreakBefore w:val="0"/>
        <w:widowControl/>
        <w:kinsoku/>
        <w:wordWrap/>
        <w:overflowPunct/>
        <w:topLinePunct/>
        <w:autoSpaceDE/>
        <w:autoSpaceDN/>
        <w:bidi w:val="0"/>
        <w:adjustRightInd/>
        <w:snapToGrid/>
        <w:spacing w:beforeAutospacing="0" w:after="0" w:afterAutospacing="0" w:line="240" w:lineRule="auto"/>
        <w:ind w:left="0" w:firstLine="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go run folderName/</w:t>
      </w:r>
    </w:p>
    <w:p w14:paraId="3594E73E">
      <w:pPr>
        <w:keepNext w:val="0"/>
        <w:keepLines w:val="0"/>
        <w:pageBreakBefore w:val="0"/>
        <w:widowControl/>
        <w:kinsoku/>
        <w:wordWrap/>
        <w:overflowPunct/>
        <w:topLinePunct/>
        <w:autoSpaceDE/>
        <w:autoSpaceDN/>
        <w:bidi w:val="0"/>
        <w:adjustRightInd/>
        <w:snapToGrid/>
        <w:spacing w:beforeAutospacing="0" w:after="0" w:afterAutospacing="0" w:line="240" w:lineRule="auto"/>
        <w:ind w:left="0" w:firstLine="0"/>
        <w:textAlignment w:val="auto"/>
        <w:rPr>
          <w:rFonts w:hint="default" w:ascii="Arial Regular" w:hAnsi="Arial Regular" w:cs="Arial Regular"/>
          <w:sz w:val="24"/>
          <w:szCs w:val="24"/>
          <w:shd w:val="clear" w:color="auto" w:fill="auto"/>
        </w:rPr>
      </w:pPr>
    </w:p>
    <w:p w14:paraId="5F868547">
      <w:pPr>
        <w:pStyle w:val="2"/>
        <w:keepNext w:val="0"/>
        <w:keepLines w:val="0"/>
        <w:pageBreakBefore w:val="0"/>
        <w:widowControl/>
        <w:suppressLineNumbers w:val="0"/>
        <w:kinsoku/>
        <w:wordWrap/>
        <w:overflowPunct/>
        <w:autoSpaceDE/>
        <w:autoSpaceDN/>
        <w:bidi w:val="0"/>
        <w:adjustRightInd/>
        <w:snapToGrid/>
        <w:spacing w:before="0" w:beforeAutospacing="0" w:after="0" w:afterAutospacing="0" w:line="240" w:lineRule="auto"/>
        <w:ind w:left="0" w:firstLine="0"/>
        <w:textAlignment w:val="auto"/>
        <w:rPr>
          <w:rFonts w:hint="default" w:ascii="Arial Regular" w:hAnsi="Arial Regular" w:cs="Arial Regular"/>
          <w:sz w:val="24"/>
          <w:szCs w:val="24"/>
        </w:rPr>
      </w:pPr>
      <w:r>
        <w:rPr>
          <w:rFonts w:hint="default" w:ascii="Arial Regular" w:hAnsi="Arial Regular" w:cs="Arial Regular"/>
          <w:b/>
          <w:bCs/>
          <w:sz w:val="24"/>
          <w:szCs w:val="24"/>
        </w:rPr>
        <w:t>4. “go run .” ✅</w:t>
      </w:r>
    </w:p>
    <w:p w14:paraId="421EC772">
      <w:pPr>
        <w:keepNext w:val="0"/>
        <w:keepLines w:val="0"/>
        <w:pageBreakBefore w:val="0"/>
        <w:widowControl/>
        <w:kinsoku/>
        <w:wordWrap/>
        <w:overflowPunct/>
        <w:topLinePunct/>
        <w:autoSpaceDE/>
        <w:autoSpaceDN/>
        <w:bidi w:val="0"/>
        <w:adjustRightInd/>
        <w:snapToGrid/>
        <w:spacing w:beforeAutospacing="0" w:after="0" w:afterAutospacing="0" w:line="240" w:lineRule="auto"/>
        <w:ind w:left="0" w:firstLine="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go run .</w:t>
      </w:r>
    </w:p>
    <w:p w14:paraId="62D32C50">
      <w:pPr>
        <w:pStyle w:val="35"/>
        <w:keepNext w:val="0"/>
        <w:keepLines w:val="0"/>
        <w:pageBreakBefore w:val="0"/>
        <w:widowControl/>
        <w:suppressLineNumbers w:val="0"/>
        <w:kinsoku/>
        <w:wordWrap/>
        <w:overflowPunct/>
        <w:autoSpaceDE/>
        <w:autoSpaceDN/>
        <w:bidi w:val="0"/>
        <w:adjustRightInd/>
        <w:snapToGrid/>
        <w:spacing w:beforeAutospacing="0" w:after="0" w:afterAutospacing="0" w:line="240" w:lineRule="auto"/>
        <w:ind w:left="0" w:right="0" w:firstLine="0"/>
        <w:textAlignment w:val="auto"/>
        <w:rPr>
          <w:rFonts w:hint="default" w:ascii="Arial Regular" w:hAnsi="Arial Regular" w:cs="Arial Regular"/>
          <w:sz w:val="24"/>
          <w:szCs w:val="24"/>
        </w:rPr>
      </w:pPr>
      <w:r>
        <w:rPr>
          <w:rFonts w:hint="default" w:ascii="Arial Regular" w:hAnsi="Arial Regular" w:cs="Arial Regular"/>
          <w:sz w:val="24"/>
          <w:szCs w:val="24"/>
        </w:rPr>
        <w:t>✔ Means:</w:t>
      </w:r>
    </w:p>
    <w:p w14:paraId="2303A01C">
      <w:pPr>
        <w:keepNext w:val="0"/>
        <w:keepLines w:val="0"/>
        <w:pageBreakBefore w:val="0"/>
        <w:widowControl/>
        <w:numPr>
          <w:ilvl w:val="0"/>
          <w:numId w:val="20"/>
        </w:numPr>
        <w:suppressLineNumbers w:val="0"/>
        <w:kinsoku/>
        <w:wordWrap/>
        <w:overflowPunct/>
        <w:autoSpaceDE/>
        <w:autoSpaceDN/>
        <w:bidi w:val="0"/>
        <w:adjustRightInd/>
        <w:snapToGrid/>
        <w:spacing w:beforeAutospacing="0" w:after="0" w:afterAutospacing="0" w:line="240" w:lineRule="auto"/>
        <w:ind w:left="0" w:firstLine="0"/>
        <w:textAlignment w:val="auto"/>
        <w:rPr>
          <w:rFonts w:hint="default" w:ascii="Arial Regular" w:hAnsi="Arial Regular" w:cs="Arial Regular"/>
          <w:sz w:val="24"/>
          <w:szCs w:val="24"/>
        </w:rPr>
      </w:pPr>
      <w:r>
        <w:rPr>
          <w:rFonts w:hint="default" w:ascii="Arial Regular" w:hAnsi="Arial Regular" w:cs="Arial Regular"/>
          <w:sz w:val="24"/>
          <w:szCs w:val="24"/>
        </w:rPr>
        <w:t>Run current directory</w:t>
      </w:r>
    </w:p>
    <w:p w14:paraId="13F274E8">
      <w:pPr>
        <w:keepNext w:val="0"/>
        <w:keepLines w:val="0"/>
        <w:pageBreakBefore w:val="0"/>
        <w:widowControl/>
        <w:numPr>
          <w:ilvl w:val="0"/>
          <w:numId w:val="20"/>
        </w:numPr>
        <w:suppressLineNumbers w:val="0"/>
        <w:kinsoku/>
        <w:wordWrap/>
        <w:overflowPunct/>
        <w:autoSpaceDE/>
        <w:autoSpaceDN/>
        <w:bidi w:val="0"/>
        <w:adjustRightInd/>
        <w:snapToGrid/>
        <w:spacing w:beforeAutospacing="0" w:after="0" w:afterAutospacing="0" w:line="240" w:lineRule="auto"/>
        <w:ind w:left="0" w:firstLine="0"/>
        <w:textAlignment w:val="auto"/>
        <w:rPr>
          <w:rFonts w:hint="default" w:ascii="Arial Regular" w:hAnsi="Arial Regular" w:cs="Arial Regular"/>
          <w:sz w:val="24"/>
          <w:szCs w:val="24"/>
        </w:rPr>
      </w:pPr>
      <w:r>
        <w:rPr>
          <w:rFonts w:hint="default" w:ascii="Arial Regular" w:hAnsi="Arial Regular" w:cs="Arial Regular"/>
          <w:sz w:val="24"/>
          <w:szCs w:val="24"/>
        </w:rPr>
        <w:t xml:space="preserve">Compile all </w:t>
      </w:r>
      <w:r>
        <w:rPr>
          <w:rStyle w:val="20"/>
          <w:rFonts w:hint="default" w:ascii="Arial Regular" w:hAnsi="Arial Regular" w:cs="Arial Regular"/>
          <w:sz w:val="24"/>
          <w:szCs w:val="24"/>
        </w:rPr>
        <w:t>.go</w:t>
      </w:r>
      <w:r>
        <w:rPr>
          <w:rFonts w:hint="default" w:ascii="Arial Regular" w:hAnsi="Arial Regular" w:cs="Arial Regular"/>
          <w:sz w:val="24"/>
          <w:szCs w:val="24"/>
        </w:rPr>
        <w:t xml:space="preserve"> files in that folder (same package)</w:t>
      </w:r>
    </w:p>
    <w:p w14:paraId="351217C5">
      <w:pPr>
        <w:keepNext w:val="0"/>
        <w:keepLines w:val="0"/>
        <w:pageBreakBefore w:val="0"/>
        <w:widowControl/>
        <w:suppressLineNumbers w:val="0"/>
        <w:kinsoku/>
        <w:wordWrap/>
        <w:overflowPunct/>
        <w:autoSpaceDE/>
        <w:autoSpaceDN/>
        <w:bidi w:val="0"/>
        <w:adjustRightInd/>
        <w:snapToGrid/>
        <w:spacing w:before="0" w:beforeAutospacing="0" w:after="0" w:afterAutospacing="0" w:line="240" w:lineRule="auto"/>
        <w:ind w:left="0" w:firstLine="0"/>
        <w:textAlignment w:val="auto"/>
        <w:rPr>
          <w:rFonts w:hint="default" w:ascii="Arial Regular" w:hAnsi="Arial Regular" w:cs="Arial Regular"/>
          <w:sz w:val="24"/>
          <w:szCs w:val="24"/>
        </w:rPr>
      </w:pPr>
    </w:p>
    <w:p w14:paraId="14A5FE11">
      <w:pPr>
        <w:pStyle w:val="2"/>
        <w:keepNext w:val="0"/>
        <w:keepLines w:val="0"/>
        <w:pageBreakBefore w:val="0"/>
        <w:widowControl/>
        <w:suppressLineNumbers w:val="0"/>
        <w:kinsoku/>
        <w:wordWrap/>
        <w:overflowPunct/>
        <w:autoSpaceDE/>
        <w:autoSpaceDN/>
        <w:bidi w:val="0"/>
        <w:adjustRightInd/>
        <w:snapToGrid/>
        <w:spacing w:before="0" w:beforeAutospacing="0" w:after="0" w:afterAutospacing="0" w:line="240" w:lineRule="auto"/>
        <w:ind w:left="0" w:firstLine="0"/>
        <w:textAlignment w:val="auto"/>
        <w:rPr>
          <w:rFonts w:hint="default" w:ascii="Arial Regular" w:hAnsi="Arial Regular" w:cs="Arial Regular"/>
          <w:sz w:val="24"/>
          <w:szCs w:val="24"/>
        </w:rPr>
      </w:pPr>
      <w:r>
        <w:rPr>
          <w:rFonts w:hint="default" w:ascii="Arial Regular" w:hAnsi="Arial Regular" w:cs="Arial Regular"/>
          <w:b/>
          <w:bCs/>
          <w:sz w:val="24"/>
          <w:szCs w:val="24"/>
        </w:rPr>
        <w:t>5. “Can we write multiple main methods?” ❌</w:t>
      </w:r>
    </w:p>
    <w:p w14:paraId="60DA08D0">
      <w:pPr>
        <w:pStyle w:val="35"/>
        <w:keepNext w:val="0"/>
        <w:keepLines w:val="0"/>
        <w:pageBreakBefore w:val="0"/>
        <w:widowControl/>
        <w:suppressLineNumbers w:val="0"/>
        <w:kinsoku/>
        <w:wordWrap/>
        <w:overflowPunct/>
        <w:autoSpaceDE/>
        <w:autoSpaceDN/>
        <w:bidi w:val="0"/>
        <w:adjustRightInd/>
        <w:snapToGrid/>
        <w:spacing w:beforeAutospacing="0" w:after="0" w:afterAutospacing="0" w:line="240" w:lineRule="auto"/>
        <w:ind w:left="0" w:right="0" w:firstLine="0"/>
        <w:textAlignment w:val="auto"/>
        <w:rPr>
          <w:rFonts w:hint="default" w:ascii="Arial Regular" w:hAnsi="Arial Regular" w:cs="Arial Regular"/>
          <w:sz w:val="24"/>
          <w:szCs w:val="24"/>
        </w:rPr>
      </w:pPr>
      <w:r>
        <w:rPr>
          <w:rFonts w:hint="default" w:ascii="Arial Regular" w:hAnsi="Arial Regular" w:cs="Arial Regular"/>
          <w:sz w:val="24"/>
          <w:szCs w:val="24"/>
        </w:rPr>
        <w:t>✔ Correct:</w:t>
      </w:r>
    </w:p>
    <w:p w14:paraId="4851A7D9">
      <w:pPr>
        <w:keepNext w:val="0"/>
        <w:keepLines w:val="0"/>
        <w:pageBreakBefore w:val="0"/>
        <w:widowControl/>
        <w:numPr>
          <w:ilvl w:val="0"/>
          <w:numId w:val="21"/>
        </w:numPr>
        <w:suppressLineNumbers w:val="0"/>
        <w:kinsoku/>
        <w:wordWrap/>
        <w:overflowPunct/>
        <w:autoSpaceDE/>
        <w:autoSpaceDN/>
        <w:bidi w:val="0"/>
        <w:adjustRightInd/>
        <w:snapToGrid/>
        <w:spacing w:beforeAutospacing="0" w:after="0" w:afterAutospacing="0" w:line="240" w:lineRule="auto"/>
        <w:ind w:left="0" w:firstLine="0"/>
        <w:textAlignment w:val="auto"/>
        <w:rPr>
          <w:rFonts w:hint="default" w:ascii="Arial Regular" w:hAnsi="Arial Regular" w:cs="Arial Regular"/>
          <w:sz w:val="24"/>
          <w:szCs w:val="24"/>
        </w:rPr>
      </w:pPr>
      <w:r>
        <w:rPr>
          <w:rFonts w:hint="default" w:ascii="Arial Regular" w:hAnsi="Arial Regular" w:cs="Arial Regular"/>
          <w:sz w:val="24"/>
          <w:szCs w:val="24"/>
        </w:rPr>
        <w:t xml:space="preserve">Only </w:t>
      </w:r>
      <w:r>
        <w:rPr>
          <w:rFonts w:hint="default" w:ascii="Arial Regular" w:hAnsi="Arial Regular" w:cs="Arial Regular"/>
          <w:b/>
          <w:bCs/>
          <w:sz w:val="24"/>
          <w:szCs w:val="24"/>
        </w:rPr>
        <w:t xml:space="preserve">one </w:t>
      </w:r>
      <w:r>
        <w:rPr>
          <w:rStyle w:val="20"/>
          <w:rFonts w:hint="default" w:ascii="Arial Regular" w:hAnsi="Arial Regular" w:cs="Arial Regular"/>
          <w:b/>
          <w:bCs/>
          <w:sz w:val="24"/>
          <w:szCs w:val="24"/>
        </w:rPr>
        <w:t>main()</w:t>
      </w:r>
      <w:r>
        <w:rPr>
          <w:rFonts w:hint="default" w:ascii="Arial Regular" w:hAnsi="Arial Regular" w:cs="Arial Regular"/>
          <w:b/>
          <w:bCs/>
          <w:sz w:val="24"/>
          <w:szCs w:val="24"/>
        </w:rPr>
        <w:t xml:space="preserve"> function per </w:t>
      </w:r>
      <w:r>
        <w:rPr>
          <w:rStyle w:val="20"/>
          <w:rFonts w:hint="default" w:ascii="Arial Regular" w:hAnsi="Arial Regular" w:cs="Arial Regular"/>
          <w:b/>
          <w:bCs/>
          <w:sz w:val="24"/>
          <w:szCs w:val="24"/>
        </w:rPr>
        <w:t>main</w:t>
      </w:r>
      <w:r>
        <w:rPr>
          <w:rFonts w:hint="default" w:ascii="Arial Regular" w:hAnsi="Arial Regular" w:cs="Arial Regular"/>
          <w:b/>
          <w:bCs/>
          <w:sz w:val="24"/>
          <w:szCs w:val="24"/>
        </w:rPr>
        <w:t xml:space="preserve"> package</w:t>
      </w:r>
    </w:p>
    <w:p w14:paraId="7EB0F687">
      <w:pPr>
        <w:keepNext w:val="0"/>
        <w:keepLines w:val="0"/>
        <w:pageBreakBefore w:val="0"/>
        <w:widowControl/>
        <w:kinsoku/>
        <w:wordWrap/>
        <w:overflowPunct/>
        <w:topLinePunct/>
        <w:autoSpaceDE/>
        <w:autoSpaceDN/>
        <w:bidi w:val="0"/>
        <w:adjustRightInd/>
        <w:snapToGrid/>
        <w:spacing w:beforeAutospacing="0" w:after="0" w:afterAutospacing="0" w:line="240" w:lineRule="auto"/>
        <w:ind w:left="0" w:firstLine="0"/>
        <w:textAlignment w:val="auto"/>
        <w:rPr>
          <w:rFonts w:hint="default" w:ascii="Arial Regular" w:hAnsi="Arial Regular" w:cs="Arial Regular"/>
          <w:sz w:val="24"/>
          <w:szCs w:val="24"/>
          <w:shd w:val="clear" w:color="auto" w:fill="auto"/>
        </w:rPr>
      </w:pPr>
    </w:p>
    <w:p w14:paraId="5F1BE05E">
      <w:pPr>
        <w:keepNext w:val="0"/>
        <w:keepLines w:val="0"/>
        <w:pageBreakBefore w:val="0"/>
        <w:widowControl/>
        <w:kinsoku/>
        <w:wordWrap/>
        <w:overflowPunct/>
        <w:topLinePunct/>
        <w:autoSpaceDE/>
        <w:autoSpaceDN/>
        <w:bidi w:val="0"/>
        <w:adjustRightInd/>
        <w:snapToGrid/>
        <w:spacing w:beforeAutospacing="0" w:after="0" w:afterAutospacing="0" w:line="240" w:lineRule="auto"/>
        <w:ind w:left="0" w:firstLine="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func main() {}</w:t>
      </w:r>
    </w:p>
    <w:p w14:paraId="1E3B3C25">
      <w:pPr>
        <w:keepNext w:val="0"/>
        <w:keepLines w:val="0"/>
        <w:pageBreakBefore w:val="0"/>
        <w:widowControl/>
        <w:kinsoku/>
        <w:wordWrap/>
        <w:overflowPunct/>
        <w:topLinePunct/>
        <w:autoSpaceDE/>
        <w:autoSpaceDN/>
        <w:bidi w:val="0"/>
        <w:adjustRightInd/>
        <w:snapToGrid/>
        <w:spacing w:beforeAutospacing="0" w:after="0" w:afterAutospacing="0" w:line="240" w:lineRule="auto"/>
        <w:ind w:left="0" w:firstLine="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func main() {} // ERROR</w:t>
      </w:r>
    </w:p>
    <w:p w14:paraId="45233D30">
      <w:pPr>
        <w:keepNext w:val="0"/>
        <w:keepLines w:val="0"/>
        <w:pageBreakBefore w:val="0"/>
        <w:widowControl/>
        <w:kinsoku/>
        <w:wordWrap/>
        <w:overflowPunct/>
        <w:topLinePunct/>
        <w:autoSpaceDE/>
        <w:autoSpaceDN/>
        <w:bidi w:val="0"/>
        <w:adjustRightInd/>
        <w:snapToGrid/>
        <w:spacing w:beforeAutospacing="0" w:after="0" w:afterAutospacing="0" w:line="240" w:lineRule="auto"/>
        <w:ind w:left="0" w:firstLine="0"/>
        <w:textAlignment w:val="auto"/>
        <w:rPr>
          <w:rFonts w:hint="default" w:ascii="Arial Regular" w:hAnsi="Arial Regular" w:cs="Arial Regular"/>
          <w:sz w:val="24"/>
          <w:szCs w:val="24"/>
          <w:shd w:val="clear" w:color="auto" w:fill="auto"/>
        </w:rPr>
      </w:pPr>
    </w:p>
    <w:p w14:paraId="4632C26D">
      <w:pPr>
        <w:pStyle w:val="2"/>
        <w:keepNext w:val="0"/>
        <w:keepLines w:val="0"/>
        <w:pageBreakBefore w:val="0"/>
        <w:widowControl/>
        <w:suppressLineNumbers w:val="0"/>
        <w:kinsoku/>
        <w:wordWrap/>
        <w:overflowPunct/>
        <w:autoSpaceDE/>
        <w:autoSpaceDN/>
        <w:bidi w:val="0"/>
        <w:adjustRightInd/>
        <w:snapToGrid/>
        <w:spacing w:before="0" w:beforeAutospacing="0" w:after="0" w:afterAutospacing="0" w:line="240" w:lineRule="auto"/>
        <w:ind w:left="0" w:firstLine="0"/>
        <w:textAlignment w:val="auto"/>
        <w:rPr>
          <w:rFonts w:hint="default" w:ascii="Arial Regular" w:hAnsi="Arial Regular" w:cs="Arial Regular"/>
          <w:sz w:val="24"/>
          <w:szCs w:val="24"/>
        </w:rPr>
      </w:pPr>
      <w:r>
        <w:rPr>
          <w:rFonts w:hint="default" w:ascii="Arial Regular" w:hAnsi="Arial Regular" w:cs="Arial Regular"/>
          <w:b/>
          <w:bCs/>
          <w:sz w:val="24"/>
          <w:szCs w:val="24"/>
        </w:rPr>
        <w:t xml:space="preserve">6. Can we have multiple </w:t>
      </w:r>
      <w:r>
        <w:rPr>
          <w:rStyle w:val="20"/>
          <w:rFonts w:hint="default" w:ascii="Arial Regular" w:hAnsi="Arial Regular" w:cs="Arial Regular"/>
          <w:b/>
          <w:bCs/>
          <w:sz w:val="24"/>
          <w:szCs w:val="24"/>
        </w:rPr>
        <w:t>main</w:t>
      </w:r>
      <w:r>
        <w:rPr>
          <w:rStyle w:val="20"/>
          <w:rFonts w:hint="default" w:ascii="Arial Regular" w:hAnsi="Arial Regular" w:cs="Arial Regular"/>
          <w:b/>
          <w:bCs/>
          <w:sz w:val="24"/>
          <w:szCs w:val="24"/>
          <w:lang w:val="en-US"/>
        </w:rPr>
        <w:t xml:space="preserve"> </w:t>
      </w:r>
      <w:r>
        <w:rPr>
          <w:rFonts w:hint="default" w:ascii="Arial Regular" w:hAnsi="Arial Regular" w:cs="Arial Regular"/>
          <w:b/>
          <w:bCs/>
          <w:sz w:val="24"/>
          <w:szCs w:val="24"/>
        </w:rPr>
        <w:t>in project? ✅</w:t>
      </w:r>
    </w:p>
    <w:p w14:paraId="102529A1">
      <w:pPr>
        <w:pStyle w:val="35"/>
        <w:keepNext w:val="0"/>
        <w:keepLines w:val="0"/>
        <w:pageBreakBefore w:val="0"/>
        <w:widowControl/>
        <w:suppressLineNumbers w:val="0"/>
        <w:kinsoku/>
        <w:wordWrap/>
        <w:overflowPunct/>
        <w:autoSpaceDE/>
        <w:autoSpaceDN/>
        <w:bidi w:val="0"/>
        <w:adjustRightInd/>
        <w:snapToGrid/>
        <w:spacing w:beforeAutospacing="0" w:after="0" w:afterAutospacing="0" w:line="240" w:lineRule="auto"/>
        <w:ind w:left="0" w:right="0" w:firstLine="0"/>
        <w:textAlignment w:val="auto"/>
        <w:rPr>
          <w:rFonts w:hint="default" w:ascii="Arial Regular" w:hAnsi="Arial Regular" w:cs="Arial Regular"/>
          <w:sz w:val="24"/>
          <w:szCs w:val="24"/>
        </w:rPr>
      </w:pPr>
      <w:r>
        <w:rPr>
          <w:rFonts w:hint="default" w:ascii="Arial Regular" w:hAnsi="Arial Regular" w:cs="Arial Regular"/>
          <w:sz w:val="24"/>
          <w:szCs w:val="24"/>
        </w:rPr>
        <w:t xml:space="preserve">Yes, but in </w:t>
      </w:r>
      <w:r>
        <w:rPr>
          <w:rFonts w:hint="default" w:ascii="Arial Regular" w:hAnsi="Arial Regular" w:cs="Arial Regular"/>
          <w:b/>
          <w:bCs/>
          <w:sz w:val="24"/>
          <w:szCs w:val="24"/>
        </w:rPr>
        <w:t>different folders (different packages)</w:t>
      </w:r>
    </w:p>
    <w:p w14:paraId="42D57410">
      <w:pPr>
        <w:keepNext w:val="0"/>
        <w:keepLines w:val="0"/>
        <w:pageBreakBefore w:val="0"/>
        <w:widowControl/>
        <w:kinsoku/>
        <w:wordWrap/>
        <w:overflowPunct/>
        <w:topLinePunct/>
        <w:autoSpaceDE/>
        <w:autoSpaceDN/>
        <w:bidi w:val="0"/>
        <w:adjustRightInd/>
        <w:snapToGrid/>
        <w:spacing w:beforeAutospacing="0" w:after="0" w:afterAutospacing="0" w:line="240" w:lineRule="auto"/>
        <w:ind w:left="0" w:firstLine="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myproject/</w:t>
      </w:r>
    </w:p>
    <w:p w14:paraId="354DB4F0">
      <w:pPr>
        <w:keepNext w:val="0"/>
        <w:keepLines w:val="0"/>
        <w:pageBreakBefore w:val="0"/>
        <w:widowControl/>
        <w:kinsoku/>
        <w:wordWrap/>
        <w:overflowPunct/>
        <w:topLinePunct/>
        <w:autoSpaceDE/>
        <w:autoSpaceDN/>
        <w:bidi w:val="0"/>
        <w:adjustRightInd/>
        <w:snapToGrid/>
        <w:spacing w:beforeAutospacing="0" w:after="0" w:afterAutospacing="0" w:line="240" w:lineRule="auto"/>
        <w:ind w:left="0" w:firstLine="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 xml:space="preserve"> ├── cmd/</w:t>
      </w:r>
    </w:p>
    <w:p w14:paraId="0AAD73DA">
      <w:pPr>
        <w:keepNext w:val="0"/>
        <w:keepLines w:val="0"/>
        <w:pageBreakBefore w:val="0"/>
        <w:widowControl/>
        <w:kinsoku/>
        <w:wordWrap/>
        <w:overflowPunct/>
        <w:topLinePunct/>
        <w:autoSpaceDE/>
        <w:autoSpaceDN/>
        <w:bidi w:val="0"/>
        <w:adjustRightInd/>
        <w:snapToGrid/>
        <w:spacing w:beforeAutospacing="0" w:after="0" w:afterAutospacing="0" w:line="240" w:lineRule="auto"/>
        <w:ind w:left="0" w:firstLine="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 xml:space="preserve"> │    ├── app1/</w:t>
      </w:r>
    </w:p>
    <w:p w14:paraId="28827B0D">
      <w:pPr>
        <w:keepNext w:val="0"/>
        <w:keepLines w:val="0"/>
        <w:pageBreakBefore w:val="0"/>
        <w:widowControl/>
        <w:kinsoku/>
        <w:wordWrap/>
        <w:overflowPunct/>
        <w:topLinePunct/>
        <w:autoSpaceDE/>
        <w:autoSpaceDN/>
        <w:bidi w:val="0"/>
        <w:adjustRightInd/>
        <w:snapToGrid/>
        <w:spacing w:beforeAutospacing="0" w:after="0" w:afterAutospacing="0" w:line="240" w:lineRule="auto"/>
        <w:ind w:left="0" w:firstLine="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 xml:space="preserve"> │    │    └── main.go</w:t>
      </w:r>
    </w:p>
    <w:p w14:paraId="714EA046">
      <w:pPr>
        <w:keepNext w:val="0"/>
        <w:keepLines w:val="0"/>
        <w:pageBreakBefore w:val="0"/>
        <w:widowControl/>
        <w:kinsoku/>
        <w:wordWrap/>
        <w:overflowPunct/>
        <w:topLinePunct/>
        <w:autoSpaceDE/>
        <w:autoSpaceDN/>
        <w:bidi w:val="0"/>
        <w:adjustRightInd/>
        <w:snapToGrid/>
        <w:spacing w:beforeAutospacing="0" w:after="0" w:afterAutospacing="0" w:line="240" w:lineRule="auto"/>
        <w:ind w:left="0" w:firstLine="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 xml:space="preserve"> │    ├── app2/</w:t>
      </w:r>
    </w:p>
    <w:p w14:paraId="27983EEA">
      <w:pPr>
        <w:keepNext w:val="0"/>
        <w:keepLines w:val="0"/>
        <w:pageBreakBefore w:val="0"/>
        <w:widowControl/>
        <w:kinsoku/>
        <w:wordWrap/>
        <w:overflowPunct/>
        <w:topLinePunct/>
        <w:autoSpaceDE/>
        <w:autoSpaceDN/>
        <w:bidi w:val="0"/>
        <w:adjustRightInd/>
        <w:snapToGrid/>
        <w:spacing w:beforeAutospacing="0" w:after="0" w:afterAutospacing="0" w:line="240" w:lineRule="auto"/>
        <w:ind w:left="0" w:firstLine="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 xml:space="preserve"> │         └── main.go</w:t>
      </w:r>
    </w:p>
    <w:p w14:paraId="75457D0C">
      <w:pPr>
        <w:keepNext w:val="0"/>
        <w:keepLines w:val="0"/>
        <w:pageBreakBefore w:val="0"/>
        <w:widowControl/>
        <w:kinsoku/>
        <w:wordWrap/>
        <w:overflowPunct/>
        <w:topLinePunct/>
        <w:autoSpaceDE/>
        <w:autoSpaceDN/>
        <w:bidi w:val="0"/>
        <w:adjustRightInd/>
        <w:snapToGrid/>
        <w:spacing w:beforeAutospacing="0" w:after="0" w:afterAutospacing="0" w:line="240" w:lineRule="auto"/>
        <w:ind w:left="0" w:firstLine="0"/>
        <w:textAlignment w:val="auto"/>
        <w:rPr>
          <w:rFonts w:hint="default" w:ascii="Arial Regular" w:hAnsi="Arial Regular" w:cs="Arial Regular"/>
          <w:sz w:val="24"/>
          <w:szCs w:val="24"/>
          <w:shd w:val="clear" w:color="auto" w:fill="auto"/>
        </w:rPr>
      </w:pPr>
    </w:p>
    <w:p w14:paraId="730D26EA">
      <w:pPr>
        <w:pStyle w:val="35"/>
        <w:keepNext w:val="0"/>
        <w:keepLines w:val="0"/>
        <w:pageBreakBefore w:val="0"/>
        <w:widowControl/>
        <w:suppressLineNumbers w:val="0"/>
        <w:kinsoku/>
        <w:wordWrap/>
        <w:overflowPunct/>
        <w:autoSpaceDE/>
        <w:autoSpaceDN/>
        <w:bidi w:val="0"/>
        <w:adjustRightInd/>
        <w:snapToGrid/>
        <w:spacing w:beforeAutospacing="0" w:after="0" w:afterAutospacing="0" w:line="240" w:lineRule="auto"/>
        <w:ind w:left="0" w:right="0" w:firstLine="0"/>
        <w:textAlignment w:val="auto"/>
        <w:rPr>
          <w:rFonts w:hint="default" w:ascii="Arial Regular" w:hAnsi="Arial Regular" w:cs="Arial Regular"/>
          <w:sz w:val="24"/>
          <w:szCs w:val="24"/>
        </w:rPr>
      </w:pPr>
      <w:r>
        <w:rPr>
          <w:rFonts w:hint="default" w:ascii="Arial Regular" w:hAnsi="Arial Regular" w:cs="Arial Regular"/>
          <w:sz w:val="24"/>
          <w:szCs w:val="24"/>
        </w:rPr>
        <w:t>✔ Each is separate executable</w:t>
      </w:r>
    </w:p>
    <w:p w14:paraId="7286425D">
      <w:pPr>
        <w:pStyle w:val="35"/>
        <w:keepNext w:val="0"/>
        <w:keepLines w:val="0"/>
        <w:pageBreakBefore w:val="0"/>
        <w:widowControl/>
        <w:suppressLineNumbers w:val="0"/>
        <w:kinsoku/>
        <w:wordWrap/>
        <w:overflowPunct/>
        <w:autoSpaceDE/>
        <w:autoSpaceDN/>
        <w:bidi w:val="0"/>
        <w:adjustRightInd/>
        <w:snapToGrid/>
        <w:spacing w:beforeAutospacing="0" w:after="0" w:afterAutospacing="0" w:line="240" w:lineRule="auto"/>
        <w:ind w:left="0" w:right="0" w:firstLine="0"/>
        <w:textAlignment w:val="auto"/>
        <w:rPr>
          <w:rFonts w:hint="default" w:ascii="Arial Regular" w:hAnsi="Arial Regular" w:cs="Arial Regular"/>
          <w:sz w:val="24"/>
          <w:szCs w:val="24"/>
        </w:rPr>
      </w:pPr>
    </w:p>
    <w:p w14:paraId="05510180">
      <w:pPr>
        <w:pStyle w:val="35"/>
        <w:keepNext w:val="0"/>
        <w:keepLines w:val="0"/>
        <w:pageBreakBefore w:val="0"/>
        <w:widowControl/>
        <w:suppressLineNumbers w:val="0"/>
        <w:kinsoku/>
        <w:wordWrap/>
        <w:overflowPunct/>
        <w:autoSpaceDE/>
        <w:autoSpaceDN/>
        <w:bidi w:val="0"/>
        <w:adjustRightInd/>
        <w:snapToGrid/>
        <w:spacing w:beforeAutospacing="0" w:after="0" w:afterAutospacing="0" w:line="240" w:lineRule="auto"/>
        <w:ind w:left="0" w:right="0" w:firstLine="0"/>
        <w:textAlignment w:val="auto"/>
        <w:rPr>
          <w:rFonts w:hint="default" w:ascii="Arial Regular" w:hAnsi="Arial Regular" w:cs="Arial Regular"/>
          <w:sz w:val="24"/>
          <w:szCs w:val="24"/>
        </w:rPr>
      </w:pPr>
      <w:r>
        <w:rPr>
          <w:rFonts w:hint="default" w:ascii="Arial Regular" w:hAnsi="Arial Regular" w:cs="Arial Regular"/>
          <w:sz w:val="24"/>
          <w:szCs w:val="24"/>
        </w:rPr>
        <w:t>Run like:</w:t>
      </w:r>
    </w:p>
    <w:p w14:paraId="04B17718">
      <w:pPr>
        <w:keepNext w:val="0"/>
        <w:keepLines w:val="0"/>
        <w:pageBreakBefore w:val="0"/>
        <w:widowControl/>
        <w:kinsoku/>
        <w:wordWrap/>
        <w:overflowPunct/>
        <w:topLinePunct/>
        <w:autoSpaceDE/>
        <w:autoSpaceDN/>
        <w:bidi w:val="0"/>
        <w:adjustRightInd/>
        <w:snapToGrid/>
        <w:spacing w:beforeAutospacing="0" w:after="0" w:afterAutospacing="0" w:line="240" w:lineRule="auto"/>
        <w:ind w:left="0" w:firstLine="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go run cmd/app1/</w:t>
      </w:r>
    </w:p>
    <w:p w14:paraId="53EAC5BF">
      <w:pPr>
        <w:keepNext w:val="0"/>
        <w:keepLines w:val="0"/>
        <w:pageBreakBefore w:val="0"/>
        <w:widowControl/>
        <w:kinsoku/>
        <w:wordWrap/>
        <w:overflowPunct/>
        <w:topLinePunct/>
        <w:autoSpaceDE/>
        <w:autoSpaceDN/>
        <w:bidi w:val="0"/>
        <w:adjustRightInd/>
        <w:snapToGrid/>
        <w:spacing w:beforeAutospacing="0" w:after="0" w:afterAutospacing="0" w:line="240" w:lineRule="auto"/>
        <w:ind w:left="0" w:firstLine="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go run cmd/app2/</w:t>
      </w:r>
    </w:p>
    <w:p w14:paraId="5CF791B7">
      <w:pPr>
        <w:pStyle w:val="2"/>
        <w:keepNext w:val="0"/>
        <w:keepLines w:val="0"/>
        <w:pageBreakBefore w:val="0"/>
        <w:widowControl/>
        <w:suppressLineNumbers w:val="0"/>
        <w:kinsoku/>
        <w:wordWrap/>
        <w:overflowPunct/>
        <w:autoSpaceDE/>
        <w:autoSpaceDN/>
        <w:bidi w:val="0"/>
        <w:adjustRightInd/>
        <w:snapToGrid/>
        <w:spacing w:before="0" w:beforeAutospacing="0" w:after="0" w:afterAutospacing="0" w:line="240" w:lineRule="auto"/>
        <w:ind w:left="0" w:firstLine="0"/>
        <w:textAlignment w:val="auto"/>
        <w:rPr>
          <w:rFonts w:hint="default" w:ascii="Arial Regular" w:hAnsi="Arial Regular" w:cs="Arial Regular"/>
          <w:b/>
          <w:bCs/>
          <w:sz w:val="24"/>
          <w:szCs w:val="24"/>
        </w:rPr>
      </w:pPr>
    </w:p>
    <w:p w14:paraId="413AAA9C">
      <w:pPr>
        <w:pStyle w:val="2"/>
        <w:keepNext w:val="0"/>
        <w:keepLines w:val="0"/>
        <w:pageBreakBefore w:val="0"/>
        <w:widowControl/>
        <w:suppressLineNumbers w:val="0"/>
        <w:kinsoku/>
        <w:wordWrap/>
        <w:overflowPunct/>
        <w:autoSpaceDE/>
        <w:autoSpaceDN/>
        <w:bidi w:val="0"/>
        <w:adjustRightInd/>
        <w:snapToGrid/>
        <w:spacing w:before="0" w:beforeAutospacing="0" w:after="0" w:afterAutospacing="0" w:line="240" w:lineRule="auto"/>
        <w:ind w:left="0" w:firstLine="0"/>
        <w:textAlignment w:val="auto"/>
        <w:rPr>
          <w:rFonts w:hint="default" w:ascii="Arial Regular" w:hAnsi="Arial Regular" w:cs="Arial Regular"/>
          <w:sz w:val="24"/>
          <w:szCs w:val="24"/>
        </w:rPr>
      </w:pPr>
      <w:r>
        <w:rPr>
          <w:rFonts w:hint="default" w:ascii="Arial Regular" w:hAnsi="Arial Regular" w:cs="Arial Regular"/>
          <w:b/>
          <w:bCs/>
          <w:sz w:val="24"/>
          <w:szCs w:val="24"/>
        </w:rPr>
        <w:t xml:space="preserve">7. How </w:t>
      </w:r>
      <w:r>
        <w:rPr>
          <w:rStyle w:val="20"/>
          <w:rFonts w:hint="default" w:ascii="Arial Regular" w:hAnsi="Arial Regular" w:cs="Arial Regular"/>
          <w:b/>
          <w:bCs/>
          <w:sz w:val="24"/>
          <w:szCs w:val="24"/>
        </w:rPr>
        <w:t>main()</w:t>
      </w:r>
      <w:r>
        <w:rPr>
          <w:rStyle w:val="20"/>
          <w:rFonts w:hint="default" w:ascii="Arial Regular" w:hAnsi="Arial Regular" w:cs="Arial Regular"/>
          <w:b/>
          <w:bCs/>
          <w:sz w:val="24"/>
          <w:szCs w:val="24"/>
          <w:lang w:val="en-US"/>
        </w:rPr>
        <w:t xml:space="preserve"> </w:t>
      </w:r>
      <w:r>
        <w:rPr>
          <w:rFonts w:hint="default" w:ascii="Arial Regular" w:hAnsi="Arial Regular" w:cs="Arial Regular"/>
          <w:b/>
          <w:bCs/>
          <w:sz w:val="24"/>
          <w:szCs w:val="24"/>
        </w:rPr>
        <w:t>is called internally</w:t>
      </w:r>
    </w:p>
    <w:p w14:paraId="128717CD">
      <w:pPr>
        <w:pStyle w:val="35"/>
        <w:keepNext w:val="0"/>
        <w:keepLines w:val="0"/>
        <w:pageBreakBefore w:val="0"/>
        <w:widowControl/>
        <w:suppressLineNumbers w:val="0"/>
        <w:kinsoku/>
        <w:wordWrap/>
        <w:overflowPunct/>
        <w:autoSpaceDE/>
        <w:autoSpaceDN/>
        <w:bidi w:val="0"/>
        <w:adjustRightInd/>
        <w:snapToGrid/>
        <w:spacing w:beforeAutospacing="0" w:after="0" w:afterAutospacing="0" w:line="240" w:lineRule="auto"/>
        <w:ind w:left="0" w:right="0" w:firstLine="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rPr>
        <w:t xml:space="preserve">This is important </w:t>
      </w:r>
    </w:p>
    <w:p w14:paraId="6AEE0C87">
      <w:pPr>
        <w:keepNext w:val="0"/>
        <w:keepLines w:val="0"/>
        <w:pageBreakBefore w:val="0"/>
        <w:widowControl/>
        <w:kinsoku/>
        <w:wordWrap/>
        <w:overflowPunct/>
        <w:topLinePunct/>
        <w:autoSpaceDE/>
        <w:autoSpaceDN/>
        <w:bidi w:val="0"/>
        <w:adjustRightInd/>
        <w:snapToGrid/>
        <w:spacing w:beforeAutospacing="0" w:after="0" w:afterAutospacing="0" w:line="240" w:lineRule="auto"/>
        <w:ind w:left="0" w:firstLine="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1. You run: go run .</w:t>
      </w:r>
    </w:p>
    <w:p w14:paraId="5CC1D669">
      <w:pPr>
        <w:keepNext w:val="0"/>
        <w:keepLines w:val="0"/>
        <w:pageBreakBefore w:val="0"/>
        <w:widowControl/>
        <w:kinsoku/>
        <w:wordWrap/>
        <w:overflowPunct/>
        <w:topLinePunct/>
        <w:autoSpaceDE/>
        <w:autoSpaceDN/>
        <w:bidi w:val="0"/>
        <w:adjustRightInd/>
        <w:snapToGrid/>
        <w:spacing w:beforeAutospacing="0" w:after="0" w:afterAutospacing="0" w:line="240" w:lineRule="auto"/>
        <w:ind w:left="0" w:firstLine="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2. Go compiler builds binary</w:t>
      </w:r>
    </w:p>
    <w:p w14:paraId="5EB3ACB1">
      <w:pPr>
        <w:keepNext w:val="0"/>
        <w:keepLines w:val="0"/>
        <w:pageBreakBefore w:val="0"/>
        <w:widowControl/>
        <w:kinsoku/>
        <w:wordWrap/>
        <w:overflowPunct/>
        <w:topLinePunct/>
        <w:autoSpaceDE/>
        <w:autoSpaceDN/>
        <w:bidi w:val="0"/>
        <w:adjustRightInd/>
        <w:snapToGrid/>
        <w:spacing w:beforeAutospacing="0" w:after="0" w:afterAutospacing="0" w:line="240" w:lineRule="auto"/>
        <w:ind w:left="0" w:firstLine="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3. Runtime starts program</w:t>
      </w:r>
    </w:p>
    <w:p w14:paraId="799E682A">
      <w:pPr>
        <w:keepNext w:val="0"/>
        <w:keepLines w:val="0"/>
        <w:pageBreakBefore w:val="0"/>
        <w:widowControl/>
        <w:kinsoku/>
        <w:wordWrap/>
        <w:overflowPunct/>
        <w:topLinePunct/>
        <w:autoSpaceDE/>
        <w:autoSpaceDN/>
        <w:bidi w:val="0"/>
        <w:adjustRightInd/>
        <w:snapToGrid/>
        <w:spacing w:beforeAutospacing="0" w:after="0" w:afterAutospacing="0" w:line="240" w:lineRule="auto"/>
        <w:ind w:left="0" w:firstLine="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4. Looks for: package main</w:t>
      </w:r>
    </w:p>
    <w:p w14:paraId="25342831">
      <w:pPr>
        <w:keepNext w:val="0"/>
        <w:keepLines w:val="0"/>
        <w:pageBreakBefore w:val="0"/>
        <w:widowControl/>
        <w:kinsoku/>
        <w:wordWrap/>
        <w:overflowPunct/>
        <w:topLinePunct/>
        <w:autoSpaceDE/>
        <w:autoSpaceDN/>
        <w:bidi w:val="0"/>
        <w:adjustRightInd/>
        <w:snapToGrid/>
        <w:spacing w:beforeAutospacing="0" w:after="0" w:afterAutospacing="0" w:line="240" w:lineRule="auto"/>
        <w:ind w:left="0" w:firstLine="0"/>
        <w:textAlignment w:val="auto"/>
        <w:rPr>
          <w:rFonts w:hint="default" w:ascii="Arial Regular" w:hAnsi="Arial Regular" w:cs="Arial Regular"/>
          <w:sz w:val="24"/>
          <w:szCs w:val="24"/>
          <w:shd w:val="clear" w:color="auto" w:fill="auto"/>
          <w:lang w:val="en-US"/>
        </w:rPr>
      </w:pPr>
      <w:r>
        <w:rPr>
          <w:rFonts w:hint="default" w:ascii="Arial Regular" w:hAnsi="Arial Regular" w:cs="Arial Regular"/>
          <w:sz w:val="24"/>
          <w:szCs w:val="24"/>
          <w:shd w:val="clear" w:color="auto" w:fill="auto"/>
        </w:rPr>
        <w:t>5. Calls: main.main()</w:t>
      </w:r>
      <w:r>
        <w:rPr>
          <w:rFonts w:hint="default" w:ascii="Arial Regular" w:hAnsi="Arial Regular" w:cs="Arial Regular"/>
          <w:sz w:val="24"/>
          <w:szCs w:val="24"/>
          <w:shd w:val="clear" w:color="auto" w:fill="auto"/>
          <w:lang w:val="en-US"/>
        </w:rPr>
        <w:t>”</w:t>
      </w:r>
      <w:r>
        <w:rPr>
          <w:rFonts w:hint="default" w:ascii="Arial Regular" w:hAnsi="Arial Regular" w:cs="Arial Regular"/>
          <w:sz w:val="24"/>
          <w:szCs w:val="24"/>
          <w:shd w:val="clear" w:color="auto" w:fill="auto"/>
          <w:lang w:val="en-US"/>
        </w:rPr>
        <w:br w:type="textWrapping"/>
      </w:r>
    </w:p>
    <w:p w14:paraId="7236C991">
      <w:pPr>
        <w:keepNext w:val="0"/>
        <w:keepLines w:val="0"/>
        <w:pageBreakBefore w:val="0"/>
        <w:widowControl/>
        <w:kinsoku/>
        <w:wordWrap/>
        <w:overflowPunct/>
        <w:topLinePunct/>
        <w:autoSpaceDE/>
        <w:autoSpaceDN/>
        <w:bidi w:val="0"/>
        <w:adjustRightInd/>
        <w:snapToGrid/>
        <w:spacing w:beforeAutospacing="0" w:after="0" w:afterAutospacing="0" w:line="240" w:lineRule="auto"/>
        <w:ind w:left="0" w:firstLine="0"/>
        <w:textAlignment w:val="auto"/>
        <w:rPr>
          <w:rFonts w:hint="default" w:ascii="Arial Bold" w:hAnsi="Arial Bold" w:cs="Arial Bold"/>
          <w:b/>
          <w:bCs/>
          <w:sz w:val="24"/>
          <w:szCs w:val="24"/>
          <w:shd w:val="clear" w:color="auto" w:fill="auto"/>
        </w:rPr>
      </w:pPr>
      <w:r>
        <w:rPr>
          <w:rFonts w:hint="default" w:ascii="Arial Bold" w:hAnsi="Arial Bold" w:cs="Arial Bold"/>
          <w:b/>
          <w:bCs/>
          <w:sz w:val="24"/>
          <w:szCs w:val="24"/>
          <w:shd w:val="clear" w:color="auto" w:fill="auto"/>
        </w:rPr>
        <w:t>runtime → init() → main()</w:t>
      </w:r>
    </w:p>
    <w:p w14:paraId="1B43AF84">
      <w:pPr>
        <w:keepNext w:val="0"/>
        <w:keepLines w:val="0"/>
        <w:pageBreakBefore w:val="0"/>
        <w:widowControl/>
        <w:kinsoku/>
        <w:wordWrap/>
        <w:overflowPunct/>
        <w:topLinePunct/>
        <w:autoSpaceDE/>
        <w:autoSpaceDN/>
        <w:bidi w:val="0"/>
        <w:adjustRightInd/>
        <w:snapToGrid/>
        <w:spacing w:beforeAutospacing="0" w:after="0" w:afterAutospacing="0" w:line="240" w:lineRule="auto"/>
        <w:ind w:left="0" w:firstLine="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br w:type="textWrapping"/>
      </w:r>
      <w:r>
        <w:rPr>
          <w:rFonts w:hint="default" w:ascii="Arial Regular" w:hAnsi="Arial Regular" w:cs="Arial Regular"/>
          <w:sz w:val="24"/>
          <w:szCs w:val="24"/>
          <w:shd w:val="clear" w:color="auto" w:fill="auto"/>
        </w:rPr>
        <w:br w:type="textWrapping"/>
      </w:r>
    </w:p>
    <w:p w14:paraId="745F305C">
      <w:pPr>
        <w:pStyle w:val="2"/>
        <w:keepNext w:val="0"/>
        <w:keepLines w:val="0"/>
        <w:pageBreakBefore w:val="0"/>
        <w:widowControl/>
        <w:suppressLineNumbers w:val="0"/>
        <w:kinsoku/>
        <w:wordWrap/>
        <w:overflowPunct/>
        <w:autoSpaceDE/>
        <w:autoSpaceDN/>
        <w:bidi w:val="0"/>
        <w:adjustRightInd/>
        <w:snapToGrid/>
        <w:spacing w:before="0" w:beforeAutospacing="0" w:after="0" w:afterAutospacing="0" w:line="240" w:lineRule="auto"/>
        <w:ind w:left="0" w:firstLine="0"/>
        <w:textAlignment w:val="auto"/>
        <w:rPr>
          <w:rFonts w:hint="default" w:ascii="Arial Regular" w:hAnsi="Arial Regular" w:cs="Arial Regular"/>
          <w:sz w:val="24"/>
          <w:szCs w:val="24"/>
        </w:rPr>
      </w:pPr>
      <w:r>
        <w:rPr>
          <w:rFonts w:hint="default" w:ascii="Arial Regular" w:hAnsi="Arial Regular" w:cs="Arial Regular"/>
          <w:b/>
          <w:bCs/>
          <w:sz w:val="24"/>
          <w:szCs w:val="24"/>
        </w:rPr>
        <w:t xml:space="preserve">8. </w:t>
      </w:r>
      <w:r>
        <w:rPr>
          <w:rFonts w:hint="default" w:ascii="Arial Regular" w:hAnsi="Arial Regular" w:cs="Arial Regular"/>
          <w:b/>
          <w:bCs/>
          <w:sz w:val="24"/>
          <w:szCs w:val="24"/>
          <w:lang w:val="en-US"/>
        </w:rPr>
        <w:t xml:space="preserve"> </w:t>
      </w:r>
      <w:r>
        <w:rPr>
          <w:rStyle w:val="20"/>
          <w:rFonts w:hint="default" w:ascii="Arial Regular" w:hAnsi="Arial Regular" w:cs="Arial Regular"/>
          <w:b/>
          <w:bCs/>
          <w:sz w:val="24"/>
          <w:szCs w:val="24"/>
        </w:rPr>
        <w:t>init()</w:t>
      </w:r>
      <w:r>
        <w:rPr>
          <w:rStyle w:val="20"/>
          <w:rFonts w:hint="default" w:ascii="Arial Regular" w:hAnsi="Arial Regular" w:cs="Arial Regular"/>
          <w:b/>
          <w:bCs/>
          <w:sz w:val="24"/>
          <w:szCs w:val="24"/>
          <w:lang w:val="en-US"/>
        </w:rPr>
        <w:t xml:space="preserve"> </w:t>
      </w:r>
      <w:r>
        <w:rPr>
          <w:rFonts w:hint="default" w:ascii="Arial Regular" w:hAnsi="Arial Regular" w:cs="Arial Regular"/>
          <w:b/>
          <w:bCs/>
          <w:sz w:val="24"/>
          <w:szCs w:val="24"/>
        </w:rPr>
        <w:t xml:space="preserve">vs </w:t>
      </w:r>
      <w:r>
        <w:rPr>
          <w:rFonts w:hint="default" w:ascii="Arial Regular" w:hAnsi="Arial Regular" w:cs="Arial Regular"/>
          <w:b/>
          <w:bCs/>
          <w:sz w:val="24"/>
          <w:szCs w:val="24"/>
          <w:lang w:val="en-US"/>
        </w:rPr>
        <w:t xml:space="preserve"> </w:t>
      </w:r>
      <w:r>
        <w:rPr>
          <w:rStyle w:val="20"/>
          <w:rFonts w:hint="default" w:ascii="Arial Regular" w:hAnsi="Arial Regular" w:cs="Arial Regular"/>
          <w:b/>
          <w:bCs/>
          <w:sz w:val="24"/>
          <w:szCs w:val="24"/>
        </w:rPr>
        <w:t>main()</w:t>
      </w:r>
      <w:r>
        <w:rPr>
          <w:rFonts w:hint="default" w:ascii="Arial Regular" w:hAnsi="Arial Regular" w:cs="Arial Regular"/>
          <w:b/>
          <w:bCs/>
          <w:sz w:val="24"/>
          <w:szCs w:val="24"/>
        </w:rPr>
        <w:t xml:space="preserve"> </w:t>
      </w:r>
    </w:p>
    <w:p w14:paraId="7DF29AD6">
      <w:pPr>
        <w:pStyle w:val="4"/>
        <w:keepNext w:val="0"/>
        <w:keepLines w:val="0"/>
        <w:pageBreakBefore w:val="0"/>
        <w:widowControl/>
        <w:suppressLineNumbers w:val="0"/>
        <w:kinsoku/>
        <w:wordWrap/>
        <w:overflowPunct/>
        <w:autoSpaceDE/>
        <w:autoSpaceDN/>
        <w:bidi w:val="0"/>
        <w:adjustRightInd/>
        <w:snapToGrid/>
        <w:spacing w:before="0" w:beforeAutospacing="0" w:after="0" w:afterAutospacing="0" w:line="240" w:lineRule="auto"/>
        <w:ind w:left="0" w:firstLine="0"/>
        <w:textAlignment w:val="auto"/>
        <w:rPr>
          <w:rFonts w:hint="default" w:ascii="Arial Regular" w:hAnsi="Arial Regular" w:cs="Arial Regular"/>
          <w:sz w:val="24"/>
          <w:szCs w:val="24"/>
        </w:rPr>
      </w:pPr>
      <w:r>
        <w:rPr>
          <w:rStyle w:val="20"/>
          <w:rFonts w:hint="default" w:ascii="Arial Regular" w:hAnsi="Arial Regular" w:cs="Arial Regular"/>
          <w:b/>
          <w:bCs/>
          <w:sz w:val="24"/>
          <w:szCs w:val="24"/>
        </w:rPr>
        <w:t>init()</w:t>
      </w:r>
    </w:p>
    <w:p w14:paraId="5334BF97">
      <w:pPr>
        <w:keepNext w:val="0"/>
        <w:keepLines w:val="0"/>
        <w:pageBreakBefore w:val="0"/>
        <w:widowControl/>
        <w:numPr>
          <w:ilvl w:val="0"/>
          <w:numId w:val="22"/>
        </w:numPr>
        <w:suppressLineNumbers w:val="0"/>
        <w:kinsoku/>
        <w:wordWrap/>
        <w:overflowPunct/>
        <w:autoSpaceDE/>
        <w:autoSpaceDN/>
        <w:bidi w:val="0"/>
        <w:adjustRightInd/>
        <w:snapToGrid/>
        <w:spacing w:beforeAutospacing="0" w:after="0" w:afterAutospacing="0" w:line="240" w:lineRule="auto"/>
        <w:ind w:left="0" w:firstLine="0"/>
        <w:textAlignment w:val="auto"/>
        <w:rPr>
          <w:rFonts w:hint="default" w:ascii="Arial Regular" w:hAnsi="Arial Regular" w:cs="Arial Regular"/>
          <w:sz w:val="24"/>
          <w:szCs w:val="24"/>
        </w:rPr>
      </w:pPr>
      <w:r>
        <w:rPr>
          <w:rFonts w:hint="default" w:ascii="Arial Regular" w:hAnsi="Arial Regular" w:cs="Arial Regular"/>
          <w:sz w:val="24"/>
          <w:szCs w:val="24"/>
        </w:rPr>
        <w:t>Runs automatically</w:t>
      </w:r>
    </w:p>
    <w:p w14:paraId="6FF5AE99">
      <w:pPr>
        <w:keepNext w:val="0"/>
        <w:keepLines w:val="0"/>
        <w:pageBreakBefore w:val="0"/>
        <w:widowControl/>
        <w:numPr>
          <w:ilvl w:val="0"/>
          <w:numId w:val="22"/>
        </w:numPr>
        <w:suppressLineNumbers w:val="0"/>
        <w:kinsoku/>
        <w:wordWrap/>
        <w:overflowPunct/>
        <w:autoSpaceDE/>
        <w:autoSpaceDN/>
        <w:bidi w:val="0"/>
        <w:adjustRightInd/>
        <w:snapToGrid/>
        <w:spacing w:beforeAutospacing="0" w:after="0" w:afterAutospacing="0" w:line="240" w:lineRule="auto"/>
        <w:ind w:left="0" w:firstLine="0"/>
        <w:textAlignment w:val="auto"/>
        <w:rPr>
          <w:rFonts w:hint="default" w:ascii="Arial Regular" w:hAnsi="Arial Regular" w:cs="Arial Regular"/>
          <w:sz w:val="24"/>
          <w:szCs w:val="24"/>
        </w:rPr>
      </w:pPr>
      <w:r>
        <w:rPr>
          <w:rFonts w:hint="default" w:ascii="Arial Regular" w:hAnsi="Arial Regular" w:cs="Arial Regular"/>
          <w:sz w:val="24"/>
          <w:szCs w:val="24"/>
        </w:rPr>
        <w:t xml:space="preserve">Before </w:t>
      </w:r>
      <w:r>
        <w:rPr>
          <w:rStyle w:val="20"/>
          <w:rFonts w:hint="default" w:ascii="Arial Regular" w:hAnsi="Arial Regular" w:cs="Arial Regular"/>
          <w:sz w:val="24"/>
          <w:szCs w:val="24"/>
        </w:rPr>
        <w:t>main()</w:t>
      </w:r>
    </w:p>
    <w:p w14:paraId="108574FB">
      <w:pPr>
        <w:keepNext w:val="0"/>
        <w:keepLines w:val="0"/>
        <w:pageBreakBefore w:val="0"/>
        <w:widowControl/>
        <w:numPr>
          <w:ilvl w:val="0"/>
          <w:numId w:val="22"/>
        </w:numPr>
        <w:suppressLineNumbers w:val="0"/>
        <w:kinsoku/>
        <w:wordWrap/>
        <w:overflowPunct/>
        <w:autoSpaceDE/>
        <w:autoSpaceDN/>
        <w:bidi w:val="0"/>
        <w:adjustRightInd/>
        <w:snapToGrid/>
        <w:spacing w:beforeAutospacing="0" w:after="0" w:afterAutospacing="0" w:line="240" w:lineRule="auto"/>
        <w:ind w:left="0" w:firstLine="0"/>
        <w:textAlignment w:val="auto"/>
        <w:rPr>
          <w:rFonts w:hint="default" w:ascii="Arial Regular" w:hAnsi="Arial Regular" w:cs="Arial Regular"/>
          <w:sz w:val="24"/>
          <w:szCs w:val="24"/>
        </w:rPr>
      </w:pPr>
      <w:r>
        <w:rPr>
          <w:rFonts w:hint="default" w:ascii="Arial Regular" w:hAnsi="Arial Regular" w:cs="Arial Regular"/>
          <w:sz w:val="24"/>
          <w:szCs w:val="24"/>
        </w:rPr>
        <w:t>Can have multiple</w:t>
      </w:r>
    </w:p>
    <w:p w14:paraId="24591CF9">
      <w:pPr>
        <w:pStyle w:val="4"/>
        <w:keepNext w:val="0"/>
        <w:keepLines w:val="0"/>
        <w:pageBreakBefore w:val="0"/>
        <w:widowControl/>
        <w:suppressLineNumbers w:val="0"/>
        <w:kinsoku/>
        <w:wordWrap/>
        <w:overflowPunct/>
        <w:autoSpaceDE/>
        <w:autoSpaceDN/>
        <w:bidi w:val="0"/>
        <w:adjustRightInd/>
        <w:snapToGrid/>
        <w:spacing w:before="0" w:beforeAutospacing="0" w:after="0" w:afterAutospacing="0" w:line="240" w:lineRule="auto"/>
        <w:ind w:left="0" w:firstLine="0"/>
        <w:textAlignment w:val="auto"/>
        <w:rPr>
          <w:rFonts w:hint="default" w:ascii="Arial Regular" w:hAnsi="Arial Regular" w:cs="Arial Regular"/>
          <w:sz w:val="24"/>
          <w:szCs w:val="24"/>
        </w:rPr>
      </w:pPr>
      <w:r>
        <w:rPr>
          <w:rFonts w:hint="default" w:ascii="Arial Regular" w:hAnsi="Arial Regular" w:cs="Arial Regular"/>
          <w:b/>
          <w:bCs/>
          <w:sz w:val="24"/>
          <w:szCs w:val="24"/>
        </w:rPr>
        <w:t xml:space="preserve"> </w:t>
      </w:r>
    </w:p>
    <w:p w14:paraId="7849DE72">
      <w:pPr>
        <w:pStyle w:val="4"/>
        <w:keepNext w:val="0"/>
        <w:keepLines w:val="0"/>
        <w:pageBreakBefore w:val="0"/>
        <w:widowControl/>
        <w:suppressLineNumbers w:val="0"/>
        <w:kinsoku/>
        <w:wordWrap/>
        <w:overflowPunct/>
        <w:autoSpaceDE/>
        <w:autoSpaceDN/>
        <w:bidi w:val="0"/>
        <w:adjustRightInd/>
        <w:snapToGrid/>
        <w:spacing w:before="0" w:beforeAutospacing="0" w:after="0" w:afterAutospacing="0" w:line="240" w:lineRule="auto"/>
        <w:ind w:left="0" w:firstLine="0"/>
        <w:textAlignment w:val="auto"/>
        <w:rPr>
          <w:rFonts w:hint="default" w:ascii="Arial Regular" w:hAnsi="Arial Regular" w:cs="Arial Regular"/>
          <w:sz w:val="24"/>
          <w:szCs w:val="24"/>
        </w:rPr>
      </w:pPr>
      <w:r>
        <w:rPr>
          <w:rStyle w:val="20"/>
          <w:rFonts w:hint="default" w:ascii="Arial Regular" w:hAnsi="Arial Regular" w:cs="Arial Regular"/>
          <w:b/>
          <w:bCs/>
          <w:sz w:val="24"/>
          <w:szCs w:val="24"/>
        </w:rPr>
        <w:t>main()</w:t>
      </w:r>
    </w:p>
    <w:p w14:paraId="02D023DB">
      <w:pPr>
        <w:keepNext w:val="0"/>
        <w:keepLines w:val="0"/>
        <w:pageBreakBefore w:val="0"/>
        <w:widowControl/>
        <w:numPr>
          <w:ilvl w:val="0"/>
          <w:numId w:val="23"/>
        </w:numPr>
        <w:suppressLineNumbers w:val="0"/>
        <w:kinsoku/>
        <w:wordWrap/>
        <w:overflowPunct/>
        <w:autoSpaceDE/>
        <w:autoSpaceDN/>
        <w:bidi w:val="0"/>
        <w:adjustRightInd/>
        <w:snapToGrid/>
        <w:spacing w:beforeAutospacing="0" w:after="0" w:afterAutospacing="0" w:line="240" w:lineRule="auto"/>
        <w:ind w:left="0" w:firstLine="0"/>
        <w:textAlignment w:val="auto"/>
        <w:rPr>
          <w:rFonts w:hint="default" w:ascii="Arial Regular" w:hAnsi="Arial Regular" w:cs="Arial Regular"/>
          <w:sz w:val="24"/>
          <w:szCs w:val="24"/>
        </w:rPr>
      </w:pPr>
      <w:r>
        <w:rPr>
          <w:rFonts w:hint="default" w:ascii="Arial Regular" w:hAnsi="Arial Regular" w:cs="Arial Regular"/>
          <w:sz w:val="24"/>
          <w:szCs w:val="24"/>
        </w:rPr>
        <w:t>Entry point</w:t>
      </w:r>
    </w:p>
    <w:p w14:paraId="7FA972B2">
      <w:pPr>
        <w:keepNext w:val="0"/>
        <w:keepLines w:val="0"/>
        <w:pageBreakBefore w:val="0"/>
        <w:widowControl/>
        <w:numPr>
          <w:ilvl w:val="0"/>
          <w:numId w:val="23"/>
        </w:numPr>
        <w:suppressLineNumbers w:val="0"/>
        <w:kinsoku/>
        <w:wordWrap/>
        <w:overflowPunct/>
        <w:autoSpaceDE/>
        <w:autoSpaceDN/>
        <w:bidi w:val="0"/>
        <w:adjustRightInd/>
        <w:snapToGrid/>
        <w:spacing w:beforeAutospacing="0" w:after="0" w:afterAutospacing="0" w:line="240" w:lineRule="auto"/>
        <w:ind w:left="0" w:firstLine="0"/>
        <w:textAlignment w:val="auto"/>
        <w:rPr>
          <w:rFonts w:hint="default" w:ascii="Arial Regular" w:hAnsi="Arial Regular" w:cs="Arial Regular"/>
          <w:sz w:val="24"/>
          <w:szCs w:val="24"/>
        </w:rPr>
      </w:pPr>
      <w:r>
        <w:rPr>
          <w:rFonts w:hint="default" w:ascii="Arial Regular" w:hAnsi="Arial Regular" w:cs="Arial Regular"/>
          <w:sz w:val="24"/>
          <w:szCs w:val="24"/>
        </w:rPr>
        <w:t>Only one allowed</w:t>
      </w:r>
    </w:p>
    <w:p w14:paraId="0BC713F7">
      <w:pPr>
        <w:keepNext w:val="0"/>
        <w:keepLines w:val="0"/>
        <w:pageBreakBefore w:val="0"/>
        <w:widowControl/>
        <w:kinsoku/>
        <w:wordWrap/>
        <w:overflowPunct/>
        <w:topLinePunct/>
        <w:autoSpaceDE/>
        <w:autoSpaceDN/>
        <w:bidi w:val="0"/>
        <w:adjustRightInd/>
        <w:snapToGrid/>
        <w:spacing w:beforeAutospacing="0" w:after="0" w:afterAutospacing="0" w:line="240" w:lineRule="auto"/>
        <w:ind w:left="0" w:firstLine="0"/>
        <w:textAlignment w:val="auto"/>
        <w:rPr>
          <w:rFonts w:hint="default" w:ascii="Arial Regular" w:hAnsi="Arial Regular" w:cs="Arial Regular"/>
          <w:sz w:val="24"/>
          <w:szCs w:val="24"/>
          <w:shd w:val="clear" w:color="auto" w:fill="auto"/>
        </w:rPr>
      </w:pPr>
    </w:p>
    <w:p w14:paraId="6CE031D4">
      <w:pPr>
        <w:pStyle w:val="2"/>
        <w:keepNext w:val="0"/>
        <w:keepLines w:val="0"/>
        <w:pageBreakBefore w:val="0"/>
        <w:widowControl/>
        <w:suppressLineNumbers w:val="0"/>
        <w:kinsoku/>
        <w:wordWrap/>
        <w:overflowPunct/>
        <w:autoSpaceDE/>
        <w:autoSpaceDN/>
        <w:bidi w:val="0"/>
        <w:adjustRightInd/>
        <w:snapToGrid/>
        <w:spacing w:before="0" w:beforeAutospacing="0" w:after="0" w:afterAutospacing="0" w:line="240" w:lineRule="auto"/>
        <w:ind w:left="0" w:firstLine="0"/>
        <w:textAlignment w:val="auto"/>
        <w:rPr>
          <w:rFonts w:hint="default" w:ascii="Arial Regular" w:hAnsi="Arial Regular" w:cs="Arial Regular"/>
          <w:sz w:val="24"/>
          <w:szCs w:val="24"/>
        </w:rPr>
      </w:pPr>
      <w:r>
        <w:rPr>
          <w:rFonts w:hint="default" w:ascii="Arial Regular" w:hAnsi="Arial Regular" w:cs="Arial Regular"/>
          <w:b/>
          <w:bCs/>
          <w:sz w:val="24"/>
          <w:szCs w:val="24"/>
        </w:rPr>
        <w:t>Final Correction of Your Statement</w:t>
      </w:r>
    </w:p>
    <w:p w14:paraId="36BA283C">
      <w:pPr>
        <w:pStyle w:val="4"/>
        <w:keepNext w:val="0"/>
        <w:keepLines w:val="0"/>
        <w:pageBreakBefore w:val="0"/>
        <w:widowControl/>
        <w:suppressLineNumbers w:val="0"/>
        <w:kinsoku/>
        <w:wordWrap/>
        <w:overflowPunct/>
        <w:autoSpaceDE/>
        <w:autoSpaceDN/>
        <w:bidi w:val="0"/>
        <w:adjustRightInd/>
        <w:snapToGrid/>
        <w:spacing w:before="0" w:beforeAutospacing="0" w:after="0" w:afterAutospacing="0" w:line="240" w:lineRule="auto"/>
        <w:ind w:left="0" w:firstLine="0"/>
        <w:textAlignment w:val="auto"/>
        <w:rPr>
          <w:rFonts w:hint="default" w:ascii="Arial Regular" w:hAnsi="Arial Regular" w:cs="Arial Regular"/>
          <w:sz w:val="24"/>
          <w:szCs w:val="24"/>
        </w:rPr>
      </w:pPr>
      <w:r>
        <w:rPr>
          <w:rFonts w:hint="default" w:ascii="Arial Regular" w:hAnsi="Arial Regular" w:cs="Arial Regular"/>
          <w:b/>
          <w:bCs/>
          <w:sz w:val="24"/>
          <w:szCs w:val="24"/>
        </w:rPr>
        <w:t>Your version ❌</w:t>
      </w:r>
    </w:p>
    <w:p w14:paraId="6440CCD2">
      <w:pPr>
        <w:pStyle w:val="35"/>
        <w:keepNext w:val="0"/>
        <w:keepLines w:val="0"/>
        <w:pageBreakBefore w:val="0"/>
        <w:widowControl/>
        <w:suppressLineNumbers w:val="0"/>
        <w:kinsoku/>
        <w:wordWrap/>
        <w:overflowPunct/>
        <w:autoSpaceDE/>
        <w:autoSpaceDN/>
        <w:bidi w:val="0"/>
        <w:adjustRightInd/>
        <w:snapToGrid/>
        <w:spacing w:beforeAutospacing="0" w:after="0" w:afterAutospacing="0" w:line="240" w:lineRule="auto"/>
        <w:ind w:left="0" w:right="0" w:firstLine="0"/>
        <w:textAlignment w:val="auto"/>
        <w:rPr>
          <w:rFonts w:hint="default" w:ascii="Arial Regular" w:hAnsi="Arial Regular" w:cs="Arial Regular"/>
          <w:sz w:val="24"/>
          <w:szCs w:val="24"/>
        </w:rPr>
      </w:pPr>
      <w:r>
        <w:rPr>
          <w:rFonts w:hint="default" w:ascii="Arial Regular" w:hAnsi="Arial Regular" w:cs="Arial Regular"/>
          <w:sz w:val="24"/>
          <w:szCs w:val="24"/>
        </w:rPr>
        <w:t>only one main.go and main package</w:t>
      </w:r>
    </w:p>
    <w:p w14:paraId="174796A2">
      <w:pPr>
        <w:pStyle w:val="35"/>
        <w:keepNext w:val="0"/>
        <w:keepLines w:val="0"/>
        <w:pageBreakBefore w:val="0"/>
        <w:widowControl/>
        <w:suppressLineNumbers w:val="0"/>
        <w:kinsoku/>
        <w:wordWrap/>
        <w:overflowPunct/>
        <w:autoSpaceDE/>
        <w:autoSpaceDN/>
        <w:bidi w:val="0"/>
        <w:adjustRightInd/>
        <w:snapToGrid/>
        <w:spacing w:beforeAutospacing="0" w:after="0" w:afterAutospacing="0" w:line="240" w:lineRule="auto"/>
        <w:ind w:left="0" w:right="0" w:firstLine="0"/>
        <w:textAlignment w:val="auto"/>
        <w:rPr>
          <w:rFonts w:hint="default" w:ascii="Arial Regular" w:hAnsi="Arial Regular" w:cs="Arial Regular"/>
          <w:sz w:val="24"/>
          <w:szCs w:val="24"/>
        </w:rPr>
      </w:pPr>
      <w:r>
        <w:rPr>
          <w:rFonts w:hint="default" w:ascii="Arial Regular" w:hAnsi="Arial Regular" w:cs="Arial Regular"/>
          <w:sz w:val="24"/>
          <w:szCs w:val="24"/>
        </w:rPr>
        <w:t>✔ Correct version:</w:t>
      </w:r>
      <w:r>
        <w:rPr>
          <w:rFonts w:hint="default" w:ascii="Arial Regular" w:hAnsi="Arial Regular" w:cs="Arial Regular"/>
          <w:sz w:val="24"/>
          <w:szCs w:val="24"/>
        </w:rPr>
        <w:br w:type="textWrapping"/>
      </w:r>
      <w:r>
        <w:rPr>
          <w:rFonts w:hint="default" w:ascii="Arial Regular" w:hAnsi="Arial Regular" w:cs="Arial Regular"/>
          <w:sz w:val="24"/>
          <w:szCs w:val="24"/>
        </w:rPr>
        <w:t xml:space="preserve">You can have </w:t>
      </w:r>
      <w:r>
        <w:rPr>
          <w:rFonts w:hint="default" w:ascii="Arial Regular" w:hAnsi="Arial Regular" w:cs="Arial Regular"/>
          <w:b/>
          <w:bCs/>
          <w:sz w:val="24"/>
          <w:szCs w:val="24"/>
        </w:rPr>
        <w:t>multiple files</w:t>
      </w:r>
      <w:r>
        <w:rPr>
          <w:rFonts w:hint="default" w:ascii="Arial Regular" w:hAnsi="Arial Regular" w:cs="Arial Regular"/>
          <w:sz w:val="24"/>
          <w:szCs w:val="24"/>
        </w:rPr>
        <w:t xml:space="preserve">, but only </w:t>
      </w:r>
      <w:r>
        <w:rPr>
          <w:rFonts w:hint="default" w:ascii="Arial Regular" w:hAnsi="Arial Regular" w:cs="Arial Regular"/>
          <w:b/>
          <w:bCs/>
          <w:sz w:val="24"/>
          <w:szCs w:val="24"/>
        </w:rPr>
        <w:t xml:space="preserve">one </w:t>
      </w:r>
      <w:r>
        <w:rPr>
          <w:rStyle w:val="20"/>
          <w:rFonts w:hint="default" w:ascii="Arial Regular" w:hAnsi="Arial Regular" w:cs="Arial Regular"/>
          <w:b/>
          <w:bCs/>
          <w:sz w:val="24"/>
          <w:szCs w:val="24"/>
        </w:rPr>
        <w:t>main()</w:t>
      </w:r>
      <w:r>
        <w:rPr>
          <w:rFonts w:hint="default" w:ascii="Arial Regular" w:hAnsi="Arial Regular" w:cs="Arial Regular"/>
          <w:b/>
          <w:bCs/>
          <w:sz w:val="24"/>
          <w:szCs w:val="24"/>
        </w:rPr>
        <w:t xml:space="preserve"> function per executable</w:t>
      </w:r>
    </w:p>
    <w:p w14:paraId="58F3FBA5">
      <w:pPr>
        <w:keepNext w:val="0"/>
        <w:keepLines w:val="0"/>
        <w:pageBreakBefore w:val="0"/>
        <w:widowControl/>
        <w:suppressLineNumbers w:val="0"/>
        <w:kinsoku/>
        <w:wordWrap/>
        <w:overflowPunct/>
        <w:autoSpaceDE/>
        <w:autoSpaceDN/>
        <w:bidi w:val="0"/>
        <w:adjustRightInd/>
        <w:snapToGrid/>
        <w:spacing w:before="0" w:beforeAutospacing="0" w:after="0" w:afterAutospacing="0" w:line="240" w:lineRule="auto"/>
        <w:ind w:left="0" w:firstLine="0"/>
        <w:textAlignment w:val="auto"/>
        <w:rPr>
          <w:rFonts w:hint="default" w:ascii="Arial Regular" w:hAnsi="Arial Regular" w:cs="Arial Regular"/>
          <w:sz w:val="24"/>
          <w:szCs w:val="24"/>
        </w:rPr>
      </w:pPr>
    </w:p>
    <w:p w14:paraId="0F107E9B">
      <w:pPr>
        <w:pStyle w:val="4"/>
        <w:keepNext w:val="0"/>
        <w:keepLines w:val="0"/>
        <w:pageBreakBefore w:val="0"/>
        <w:widowControl/>
        <w:suppressLineNumbers w:val="0"/>
        <w:kinsoku/>
        <w:wordWrap/>
        <w:overflowPunct/>
        <w:autoSpaceDE/>
        <w:autoSpaceDN/>
        <w:bidi w:val="0"/>
        <w:adjustRightInd/>
        <w:snapToGrid/>
        <w:spacing w:before="0" w:beforeAutospacing="0" w:after="0" w:afterAutospacing="0" w:line="240" w:lineRule="auto"/>
        <w:ind w:left="0" w:firstLine="0"/>
        <w:textAlignment w:val="auto"/>
        <w:rPr>
          <w:rFonts w:hint="default" w:ascii="Arial Regular" w:hAnsi="Arial Regular" w:cs="Arial Regular"/>
          <w:sz w:val="24"/>
          <w:szCs w:val="24"/>
        </w:rPr>
      </w:pPr>
      <w:r>
        <w:rPr>
          <w:rFonts w:hint="default" w:ascii="Arial Regular" w:hAnsi="Arial Regular" w:cs="Arial Regular"/>
          <w:b/>
          <w:bCs/>
          <w:sz w:val="24"/>
          <w:szCs w:val="24"/>
        </w:rPr>
        <w:t>Your version ❌</w:t>
      </w:r>
    </w:p>
    <w:p w14:paraId="54B65E54">
      <w:pPr>
        <w:pStyle w:val="35"/>
        <w:keepNext w:val="0"/>
        <w:keepLines w:val="0"/>
        <w:pageBreakBefore w:val="0"/>
        <w:widowControl/>
        <w:suppressLineNumbers w:val="0"/>
        <w:kinsoku/>
        <w:wordWrap/>
        <w:overflowPunct/>
        <w:autoSpaceDE/>
        <w:autoSpaceDN/>
        <w:bidi w:val="0"/>
        <w:adjustRightInd/>
        <w:snapToGrid/>
        <w:spacing w:beforeAutospacing="0" w:after="0" w:afterAutospacing="0" w:line="240" w:lineRule="auto"/>
        <w:ind w:left="0" w:right="0" w:firstLine="0"/>
        <w:textAlignment w:val="auto"/>
        <w:rPr>
          <w:rFonts w:hint="default" w:ascii="Arial Regular" w:hAnsi="Arial Regular" w:cs="Arial Regular"/>
          <w:sz w:val="24"/>
          <w:szCs w:val="24"/>
        </w:rPr>
      </w:pPr>
      <w:r>
        <w:rPr>
          <w:rFonts w:hint="default" w:ascii="Arial Regular" w:hAnsi="Arial Regular" w:cs="Arial Regular"/>
          <w:sz w:val="24"/>
          <w:szCs w:val="24"/>
        </w:rPr>
        <w:t>go run folderName/FileName</w:t>
      </w:r>
    </w:p>
    <w:p w14:paraId="23F8A67D">
      <w:pPr>
        <w:pStyle w:val="35"/>
        <w:keepNext w:val="0"/>
        <w:keepLines w:val="0"/>
        <w:pageBreakBefore w:val="0"/>
        <w:widowControl/>
        <w:suppressLineNumbers w:val="0"/>
        <w:kinsoku/>
        <w:wordWrap/>
        <w:overflowPunct/>
        <w:autoSpaceDE/>
        <w:autoSpaceDN/>
        <w:bidi w:val="0"/>
        <w:adjustRightInd/>
        <w:snapToGrid/>
        <w:spacing w:beforeAutospacing="0" w:after="0" w:afterAutospacing="0" w:line="240" w:lineRule="auto"/>
        <w:ind w:left="0" w:right="0" w:firstLine="0"/>
        <w:textAlignment w:val="auto"/>
        <w:rPr>
          <w:rFonts w:hint="default" w:ascii="Arial Regular" w:hAnsi="Arial Regular" w:cs="Arial Regular"/>
          <w:sz w:val="24"/>
          <w:szCs w:val="24"/>
        </w:rPr>
      </w:pPr>
      <w:r>
        <w:rPr>
          <w:rFonts w:hint="default" w:ascii="Arial Regular" w:hAnsi="Arial Regular" w:cs="Arial Regular"/>
          <w:sz w:val="24"/>
          <w:szCs w:val="24"/>
        </w:rPr>
        <w:t>✔ Correct version:</w:t>
      </w:r>
      <w:r>
        <w:rPr>
          <w:rFonts w:hint="default" w:ascii="Arial Regular" w:hAnsi="Arial Regular" w:cs="Arial Regular"/>
          <w:sz w:val="24"/>
          <w:szCs w:val="24"/>
        </w:rPr>
        <w:br w:type="textWrapping"/>
      </w:r>
      <w:r>
        <w:rPr>
          <w:rFonts w:hint="default" w:ascii="Arial Regular" w:hAnsi="Arial Regular" w:cs="Arial Regular"/>
          <w:sz w:val="24"/>
          <w:szCs w:val="24"/>
        </w:rPr>
        <w:t xml:space="preserve">Works only if it’s a </w:t>
      </w:r>
      <w:r>
        <w:rPr>
          <w:rFonts w:hint="default" w:ascii="Arial Regular" w:hAnsi="Arial Regular" w:cs="Arial Regular"/>
          <w:b/>
          <w:bCs/>
          <w:sz w:val="24"/>
          <w:szCs w:val="24"/>
        </w:rPr>
        <w:t>main package file</w:t>
      </w:r>
      <w:r>
        <w:rPr>
          <w:rFonts w:hint="default" w:ascii="Arial Regular" w:hAnsi="Arial Regular" w:cs="Arial Regular"/>
          <w:sz w:val="24"/>
          <w:szCs w:val="24"/>
        </w:rPr>
        <w:t>, otherwise run folder:</w:t>
      </w:r>
    </w:p>
    <w:p w14:paraId="55EE8F6C">
      <w:pPr>
        <w:keepNext w:val="0"/>
        <w:keepLines w:val="0"/>
        <w:pageBreakBefore w:val="0"/>
        <w:widowControl/>
        <w:kinsoku/>
        <w:wordWrap/>
        <w:overflowPunct/>
        <w:topLinePunct/>
        <w:autoSpaceDE/>
        <w:autoSpaceDN/>
        <w:bidi w:val="0"/>
        <w:adjustRightInd/>
        <w:snapToGrid/>
        <w:spacing w:beforeAutospacing="0" w:after="0" w:afterAutospacing="0" w:line="240" w:lineRule="auto"/>
        <w:ind w:left="0" w:firstLine="0"/>
        <w:textAlignment w:val="auto"/>
        <w:rPr>
          <w:rFonts w:hint="default" w:ascii="Arial Regular" w:hAnsi="Arial Regular" w:cs="Arial Regular"/>
          <w:sz w:val="24"/>
          <w:szCs w:val="24"/>
          <w:shd w:val="clear" w:color="auto" w:fill="auto"/>
        </w:rPr>
      </w:pPr>
    </w:p>
    <w:p w14:paraId="25970518">
      <w:pPr>
        <w:keepNext w:val="0"/>
        <w:keepLines w:val="0"/>
        <w:pageBreakBefore w:val="0"/>
        <w:widowControl/>
        <w:kinsoku/>
        <w:wordWrap/>
        <w:overflowPunct/>
        <w:topLinePunct/>
        <w:autoSpaceDE/>
        <w:autoSpaceDN/>
        <w:bidi w:val="0"/>
        <w:adjustRightInd/>
        <w:snapToGrid/>
        <w:spacing w:beforeAutospacing="0" w:after="0" w:afterAutospacing="0" w:line="240" w:lineRule="auto"/>
        <w:ind w:left="0" w:firstLine="0"/>
        <w:textAlignment w:val="auto"/>
        <w:rPr>
          <w:rFonts w:hint="default" w:ascii="Arial Regular" w:hAnsi="Arial Regular" w:cs="Arial Regular"/>
          <w:sz w:val="24"/>
          <w:szCs w:val="24"/>
          <w:shd w:val="clear" w:color="auto" w:fill="auto"/>
        </w:rPr>
      </w:pPr>
    </w:p>
    <w:p w14:paraId="10B748BE">
      <w:pPr>
        <w:pStyle w:val="4"/>
        <w:keepNext w:val="0"/>
        <w:keepLines w:val="0"/>
        <w:pageBreakBefore w:val="0"/>
        <w:widowControl/>
        <w:suppressLineNumbers w:val="0"/>
        <w:kinsoku/>
        <w:wordWrap/>
        <w:overflowPunct/>
        <w:autoSpaceDE/>
        <w:autoSpaceDN/>
        <w:bidi w:val="0"/>
        <w:adjustRightInd/>
        <w:snapToGrid/>
        <w:spacing w:before="0" w:beforeAutospacing="0" w:after="0" w:afterAutospacing="0" w:line="240" w:lineRule="auto"/>
        <w:ind w:left="0" w:firstLine="0"/>
        <w:textAlignment w:val="auto"/>
        <w:rPr>
          <w:rFonts w:hint="default" w:ascii="Arial Regular" w:hAnsi="Arial Regular" w:cs="Arial Regular"/>
          <w:sz w:val="24"/>
          <w:szCs w:val="24"/>
        </w:rPr>
      </w:pPr>
      <w:r>
        <w:rPr>
          <w:rFonts w:hint="default" w:ascii="Arial Regular" w:hAnsi="Arial Regular" w:cs="Arial Regular"/>
          <w:b/>
          <w:bCs/>
          <w:sz w:val="24"/>
          <w:szCs w:val="24"/>
        </w:rPr>
        <w:t>Your version ❌</w:t>
      </w:r>
    </w:p>
    <w:p w14:paraId="74BC4205">
      <w:pPr>
        <w:pStyle w:val="35"/>
        <w:keepNext w:val="0"/>
        <w:keepLines w:val="0"/>
        <w:pageBreakBefore w:val="0"/>
        <w:widowControl/>
        <w:suppressLineNumbers w:val="0"/>
        <w:kinsoku/>
        <w:wordWrap/>
        <w:overflowPunct/>
        <w:autoSpaceDE/>
        <w:autoSpaceDN/>
        <w:bidi w:val="0"/>
        <w:adjustRightInd/>
        <w:snapToGrid/>
        <w:spacing w:beforeAutospacing="0" w:after="0" w:afterAutospacing="0" w:line="240" w:lineRule="auto"/>
        <w:ind w:left="0" w:right="0" w:firstLine="0"/>
        <w:textAlignment w:val="auto"/>
        <w:rPr>
          <w:rFonts w:hint="default" w:ascii="Arial Regular" w:hAnsi="Arial Regular" w:cs="Arial Regular"/>
          <w:sz w:val="24"/>
          <w:szCs w:val="24"/>
        </w:rPr>
      </w:pPr>
      <w:r>
        <w:rPr>
          <w:rFonts w:hint="default" w:ascii="Arial Regular" w:hAnsi="Arial Regular" w:cs="Arial Regular"/>
          <w:sz w:val="24"/>
          <w:szCs w:val="24"/>
        </w:rPr>
        <w:t>multiple main method?</w:t>
      </w:r>
    </w:p>
    <w:p w14:paraId="1B0BA11F">
      <w:pPr>
        <w:pStyle w:val="35"/>
        <w:keepNext w:val="0"/>
        <w:keepLines w:val="0"/>
        <w:pageBreakBefore w:val="0"/>
        <w:widowControl/>
        <w:suppressLineNumbers w:val="0"/>
        <w:kinsoku/>
        <w:wordWrap/>
        <w:overflowPunct/>
        <w:autoSpaceDE/>
        <w:autoSpaceDN/>
        <w:bidi w:val="0"/>
        <w:adjustRightInd/>
        <w:snapToGrid/>
        <w:spacing w:beforeAutospacing="0" w:after="0" w:afterAutospacing="0" w:line="240" w:lineRule="auto"/>
        <w:ind w:left="0" w:right="0" w:firstLine="0"/>
        <w:textAlignment w:val="auto"/>
        <w:rPr>
          <w:rFonts w:hint="default" w:ascii="Arial Regular" w:hAnsi="Arial Regular" w:cs="Arial Regular"/>
          <w:sz w:val="24"/>
          <w:szCs w:val="24"/>
        </w:rPr>
      </w:pPr>
      <w:r>
        <w:rPr>
          <w:rFonts w:hint="default" w:ascii="Arial Regular" w:hAnsi="Arial Regular" w:cs="Arial Regular"/>
          <w:sz w:val="24"/>
          <w:szCs w:val="24"/>
        </w:rPr>
        <w:t>✔ Correct:</w:t>
      </w:r>
      <w:r>
        <w:rPr>
          <w:rFonts w:hint="default" w:ascii="Arial Regular" w:hAnsi="Arial Regular" w:cs="Arial Regular"/>
          <w:sz w:val="24"/>
          <w:szCs w:val="24"/>
        </w:rPr>
        <w:br w:type="textWrapping"/>
      </w:r>
      <w:r>
        <w:rPr>
          <w:rFonts w:hint="default" w:ascii="Arial Regular" w:hAnsi="Arial Regular" w:cs="Arial Regular"/>
          <w:sz w:val="24"/>
          <w:szCs w:val="24"/>
        </w:rPr>
        <w:t>❌ Not allowed in same package</w:t>
      </w:r>
      <w:r>
        <w:rPr>
          <w:rFonts w:hint="default" w:ascii="Arial Regular" w:hAnsi="Arial Regular" w:cs="Arial Regular"/>
          <w:sz w:val="24"/>
          <w:szCs w:val="24"/>
        </w:rPr>
        <w:br w:type="textWrapping"/>
      </w:r>
      <w:r>
        <w:rPr>
          <w:rFonts w:hint="default" w:ascii="Arial Regular" w:hAnsi="Arial Regular" w:cs="Arial Regular"/>
          <w:sz w:val="24"/>
          <w:szCs w:val="24"/>
        </w:rPr>
        <w:t>✅ Allowed in different folders (different executables)</w:t>
      </w:r>
    </w:p>
    <w:p w14:paraId="5EEEB4C4">
      <w:pPr>
        <w:keepNext w:val="0"/>
        <w:keepLines w:val="0"/>
        <w:pageBreakBefore w:val="0"/>
        <w:widowControl/>
        <w:kinsoku/>
        <w:wordWrap/>
        <w:overflowPunct/>
        <w:topLinePunct/>
        <w:autoSpaceDE/>
        <w:autoSpaceDN/>
        <w:bidi w:val="0"/>
        <w:adjustRightInd/>
        <w:snapToGrid/>
        <w:spacing w:beforeAutospacing="0" w:afterAutospacing="0" w:line="240" w:lineRule="auto"/>
        <w:ind w:left="0"/>
        <w:textAlignment w:val="auto"/>
        <w:rPr>
          <w:rFonts w:hint="default" w:ascii="Arial Regular" w:hAnsi="Arial Regular" w:cs="Arial Regular"/>
          <w:sz w:val="24"/>
          <w:szCs w:val="24"/>
          <w:shd w:val="clear" w:color="auto" w:fill="auto"/>
        </w:rPr>
      </w:pPr>
    </w:p>
    <w:p w14:paraId="1B1DB1BC">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firstLine="0"/>
        <w:textAlignment w:val="auto"/>
        <w:rPr>
          <w:rFonts w:hint="default" w:ascii="Arial Regular" w:hAnsi="Arial Regular" w:cs="Arial Regular"/>
          <w:sz w:val="24"/>
          <w:szCs w:val="24"/>
        </w:rPr>
      </w:pPr>
      <w:r>
        <w:t>🧩</w:t>
      </w:r>
      <w:r>
        <w:rPr>
          <w:rFonts w:hint="default" w:ascii="Arial Regular" w:hAnsi="Arial Regular" w:cs="Arial Regular"/>
          <w:sz w:val="24"/>
          <w:szCs w:val="24"/>
        </w:rPr>
        <w:t>The Building Blocks</w:t>
      </w:r>
    </w:p>
    <w:p w14:paraId="6E9CC1E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firstLine="0"/>
        <w:textAlignment w:val="auto"/>
        <w:rPr>
          <w:rFonts w:hint="default" w:ascii="Arial Regular" w:hAnsi="Arial Regular" w:cs="Arial Regular"/>
          <w:sz w:val="24"/>
          <w:szCs w:val="24"/>
        </w:rPr>
      </w:pPr>
      <w:r>
        <w:rPr>
          <w:rFonts w:hint="default" w:ascii="Arial Regular" w:hAnsi="Arial Regular" w:cs="Arial Regular"/>
          <w:sz w:val="24"/>
          <w:szCs w:val="24"/>
        </w:rPr>
        <w:t>1. Goroutines</w:t>
      </w:r>
    </w:p>
    <w:p w14:paraId="694E84B9">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firstLine="0"/>
        <w:textAlignment w:val="auto"/>
        <w:rPr>
          <w:rFonts w:hint="default" w:ascii="Arial Regular" w:hAnsi="Arial Regular" w:cs="Arial Regular"/>
          <w:sz w:val="24"/>
          <w:szCs w:val="24"/>
        </w:rPr>
      </w:pPr>
      <w:r>
        <w:rPr>
          <w:rStyle w:val="36"/>
          <w:rFonts w:hint="default" w:ascii="Arial Regular" w:hAnsi="Arial Regular" w:cs="Arial Regular"/>
          <w:sz w:val="24"/>
          <w:szCs w:val="24"/>
        </w:rPr>
        <w:t>What they are:</w:t>
      </w:r>
      <w:r>
        <w:rPr>
          <w:rFonts w:hint="default" w:ascii="Arial Regular" w:hAnsi="Arial Regular" w:cs="Arial Regular"/>
          <w:sz w:val="24"/>
          <w:szCs w:val="24"/>
        </w:rPr>
        <w:t xml:space="preserve"> Functions running concurrently, managed by the Go runtime.</w:t>
      </w:r>
    </w:p>
    <w:p w14:paraId="67D634CD">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firstLine="0"/>
        <w:textAlignment w:val="auto"/>
        <w:rPr>
          <w:rFonts w:hint="default" w:ascii="Arial Regular" w:hAnsi="Arial Regular" w:cs="Arial Regular"/>
          <w:sz w:val="24"/>
          <w:szCs w:val="24"/>
        </w:rPr>
      </w:pPr>
      <w:r>
        <w:rPr>
          <w:rStyle w:val="36"/>
          <w:rFonts w:hint="default" w:ascii="Arial Regular" w:hAnsi="Arial Regular" w:cs="Arial Regular"/>
          <w:sz w:val="24"/>
          <w:szCs w:val="24"/>
        </w:rPr>
        <w:t>How they work:</w:t>
      </w:r>
      <w:r>
        <w:rPr>
          <w:rFonts w:hint="default" w:ascii="Arial Regular" w:hAnsi="Arial Regular" w:cs="Arial Regular"/>
          <w:sz w:val="24"/>
          <w:szCs w:val="24"/>
        </w:rPr>
        <w:t xml:space="preserve"> When you prefix a function call with </w:t>
      </w:r>
      <w:r>
        <w:rPr>
          <w:rStyle w:val="20"/>
          <w:rFonts w:hint="default" w:ascii="Arial Regular" w:hAnsi="Arial Regular" w:cs="Arial Regular"/>
          <w:sz w:val="24"/>
          <w:szCs w:val="24"/>
        </w:rPr>
        <w:t>go</w:t>
      </w:r>
      <w:r>
        <w:rPr>
          <w:rFonts w:hint="default" w:ascii="Arial Regular" w:hAnsi="Arial Regular" w:cs="Arial Regular"/>
          <w:sz w:val="24"/>
          <w:szCs w:val="24"/>
        </w:rPr>
        <w:t>, it becomes a goroutine.</w:t>
      </w:r>
    </w:p>
    <w:p w14:paraId="41B4349E">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firstLine="0"/>
        <w:textAlignment w:val="auto"/>
        <w:rPr>
          <w:rFonts w:hint="default" w:ascii="Arial Regular" w:hAnsi="Arial Regular" w:cs="Arial Regular"/>
          <w:sz w:val="24"/>
          <w:szCs w:val="24"/>
        </w:rPr>
      </w:pPr>
      <w:r>
        <w:rPr>
          <w:rStyle w:val="36"/>
          <w:rFonts w:hint="default" w:ascii="Arial Regular" w:hAnsi="Arial Regular" w:cs="Arial Regular"/>
          <w:sz w:val="24"/>
          <w:szCs w:val="24"/>
        </w:rPr>
        <w:t>Scheduling:</w:t>
      </w:r>
      <w:r>
        <w:rPr>
          <w:rFonts w:hint="default" w:ascii="Arial Regular" w:hAnsi="Arial Regular" w:cs="Arial Regular"/>
          <w:sz w:val="24"/>
          <w:szCs w:val="24"/>
        </w:rPr>
        <w:t xml:space="preserve"> Goroutines are multiplexed onto threads by the Go scheduler. You don’t control threads directly; the runtime does.</w:t>
      </w:r>
    </w:p>
    <w:p w14:paraId="23808F79">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firstLine="0"/>
        <w:textAlignment w:val="auto"/>
        <w:rPr>
          <w:rFonts w:hint="default" w:ascii="Arial Regular" w:hAnsi="Arial Regular" w:cs="Arial Regular"/>
          <w:sz w:val="24"/>
          <w:szCs w:val="24"/>
        </w:rPr>
      </w:pPr>
      <w:r>
        <w:rPr>
          <w:rStyle w:val="36"/>
          <w:rFonts w:hint="default" w:ascii="Arial Regular" w:hAnsi="Arial Regular" w:cs="Arial Regular"/>
          <w:sz w:val="24"/>
          <w:szCs w:val="24"/>
        </w:rPr>
        <w:t>Scalability:</w:t>
      </w:r>
      <w:r>
        <w:rPr>
          <w:rFonts w:hint="default" w:ascii="Arial Regular" w:hAnsi="Arial Regular" w:cs="Arial Regular"/>
          <w:sz w:val="24"/>
          <w:szCs w:val="24"/>
        </w:rPr>
        <w:t xml:space="preserve"> You can easily spin up thousands of goroutines because they start with a very small stack (a few KB) that grows dynamically.</w:t>
      </w:r>
    </w:p>
    <w:p w14:paraId="23668FB9">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firstLine="0"/>
        <w:jc w:val="left"/>
        <w:textAlignment w:val="auto"/>
        <w:rPr>
          <w:rFonts w:hint="default" w:ascii="Arial Regular" w:hAnsi="Arial Regular" w:cs="Arial Regular"/>
          <w:sz w:val="24"/>
          <w:szCs w:val="24"/>
        </w:rPr>
      </w:pPr>
    </w:p>
    <w:p w14:paraId="5581C72D">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right="0" w:firstLine="0"/>
        <w:textAlignment w:val="auto"/>
        <w:rPr>
          <w:rStyle w:val="20"/>
          <w:rFonts w:hint="default" w:ascii="Arial Regular" w:hAnsi="Arial Regular" w:cs="Arial Regular"/>
          <w:sz w:val="24"/>
          <w:szCs w:val="24"/>
        </w:rPr>
      </w:pPr>
      <w:r>
        <w:rPr>
          <w:rStyle w:val="20"/>
          <w:rFonts w:hint="default" w:ascii="Arial Regular" w:hAnsi="Arial Regular" w:cs="Arial Regular"/>
          <w:sz w:val="24"/>
          <w:szCs w:val="24"/>
        </w:rPr>
        <w:t>func sayHello() {</w:t>
      </w:r>
    </w:p>
    <w:p w14:paraId="7BAD240B">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right="0" w:firstLine="0"/>
        <w:textAlignment w:val="auto"/>
        <w:rPr>
          <w:rStyle w:val="20"/>
          <w:rFonts w:hint="default" w:ascii="Arial Regular" w:hAnsi="Arial Regular" w:cs="Arial Regular"/>
          <w:sz w:val="24"/>
          <w:szCs w:val="24"/>
        </w:rPr>
      </w:pPr>
      <w:r>
        <w:rPr>
          <w:rStyle w:val="20"/>
          <w:rFonts w:hint="default" w:ascii="Arial Regular" w:hAnsi="Arial Regular" w:cs="Arial Regular"/>
          <w:sz w:val="24"/>
          <w:szCs w:val="24"/>
        </w:rPr>
        <w:t xml:space="preserve">    fmt.Println("Hello from goroutine")}</w:t>
      </w:r>
    </w:p>
    <w:p w14:paraId="7BD565BD">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right="0" w:firstLine="0"/>
        <w:textAlignment w:val="auto"/>
        <w:rPr>
          <w:rStyle w:val="20"/>
          <w:rFonts w:hint="default" w:ascii="Arial Regular" w:hAnsi="Arial Regular" w:cs="Arial Regular"/>
          <w:sz w:val="24"/>
          <w:szCs w:val="24"/>
        </w:rPr>
      </w:pPr>
      <w:r>
        <w:rPr>
          <w:rStyle w:val="20"/>
          <w:rFonts w:hint="default" w:ascii="Arial Regular" w:hAnsi="Arial Regular" w:cs="Arial Regular"/>
          <w:sz w:val="24"/>
          <w:szCs w:val="24"/>
        </w:rPr>
        <w:t>func main() {</w:t>
      </w:r>
    </w:p>
    <w:p w14:paraId="40EA8260">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right="0" w:firstLine="0"/>
        <w:textAlignment w:val="auto"/>
        <w:rPr>
          <w:rStyle w:val="20"/>
          <w:rFonts w:hint="default" w:ascii="Arial Regular" w:hAnsi="Arial Regular" w:cs="Arial Regular"/>
          <w:sz w:val="24"/>
          <w:szCs w:val="24"/>
        </w:rPr>
      </w:pPr>
      <w:r>
        <w:rPr>
          <w:rStyle w:val="20"/>
          <w:rFonts w:hint="default" w:ascii="Arial Regular" w:hAnsi="Arial Regular" w:cs="Arial Regular"/>
          <w:sz w:val="24"/>
          <w:szCs w:val="24"/>
        </w:rPr>
        <w:t xml:space="preserve">    go sayHello()</w:t>
      </w:r>
    </w:p>
    <w:p w14:paraId="2295948B">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right="0" w:firstLine="0"/>
        <w:textAlignment w:val="auto"/>
        <w:rPr>
          <w:rFonts w:hint="default" w:ascii="Arial Regular" w:hAnsi="Arial Regular" w:cs="Arial Regular"/>
          <w:sz w:val="24"/>
          <w:szCs w:val="24"/>
        </w:rPr>
      </w:pPr>
      <w:r>
        <w:rPr>
          <w:rStyle w:val="20"/>
          <w:rFonts w:hint="default" w:ascii="Arial Regular" w:hAnsi="Arial Regular" w:cs="Arial Regular"/>
          <w:sz w:val="24"/>
          <w:szCs w:val="24"/>
        </w:rPr>
        <w:t xml:space="preserve">    fmt.Println("Hello from main")}</w:t>
      </w:r>
    </w:p>
    <w:p w14:paraId="026F1B8C">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firstLine="0"/>
        <w:textAlignment w:val="auto"/>
        <w:rPr>
          <w:rFonts w:hint="default" w:ascii="Arial Regular" w:hAnsi="Arial Regular" w:cs="Arial Regular"/>
          <w:sz w:val="24"/>
          <w:szCs w:val="24"/>
        </w:rPr>
      </w:pPr>
    </w:p>
    <w:p w14:paraId="57522DBE">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firstLine="0"/>
        <w:textAlignment w:val="auto"/>
        <w:rPr>
          <w:rFonts w:hint="default" w:ascii="Arial Regular" w:hAnsi="Arial Regular" w:cs="Arial Regular"/>
          <w:sz w:val="24"/>
          <w:szCs w:val="24"/>
        </w:rPr>
      </w:pPr>
      <w:r>
        <w:rPr>
          <w:rFonts w:hint="default" w:ascii="Arial Regular" w:hAnsi="Arial Regular" w:cs="Arial Regular"/>
          <w:sz w:val="24"/>
          <w:szCs w:val="24"/>
        </w:rPr>
        <w:t>Here, both messages may appear in different orders depending on scheduling.</w:t>
      </w:r>
    </w:p>
    <w:p w14:paraId="04F99799">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firstLine="0"/>
        <w:textAlignment w:val="auto"/>
        <w:rPr>
          <w:rFonts w:hint="default" w:ascii="Arial Regular" w:hAnsi="Arial Regular" w:cs="Arial Regular"/>
          <w:sz w:val="24"/>
          <w:szCs w:val="24"/>
        </w:rPr>
        <w:sectPr>
          <w:pgSz w:w="12240" w:h="15840"/>
          <w:pgMar w:top="720" w:right="720" w:bottom="720" w:left="720" w:header="720" w:footer="720" w:gutter="0"/>
          <w:cols w:space="425" w:num="1"/>
          <w:docGrid w:linePitch="360" w:charSpace="0"/>
        </w:sectPr>
      </w:pPr>
    </w:p>
    <w:p w14:paraId="7D6C5D4C">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firstLine="0"/>
        <w:textAlignment w:val="auto"/>
        <w:rPr>
          <w:rFonts w:hint="default" w:ascii="Arial Regular" w:hAnsi="Arial Regular" w:cs="Arial Regular"/>
          <w:sz w:val="24"/>
          <w:szCs w:val="24"/>
        </w:rPr>
      </w:pPr>
    </w:p>
    <w:p w14:paraId="687CAEC2">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firstLine="0"/>
        <w:textAlignment w:val="auto"/>
        <w:rPr>
          <w:rFonts w:hint="default" w:ascii="Arial Regular" w:hAnsi="Arial Regular" w:cs="Arial Regular"/>
          <w:sz w:val="24"/>
          <w:szCs w:val="24"/>
        </w:rPr>
      </w:pPr>
    </w:p>
    <w:p w14:paraId="2C8E9CF0">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firstLine="0"/>
        <w:textAlignment w:val="auto"/>
        <w:rPr>
          <w:rFonts w:hint="default" w:ascii="Arial Regular" w:hAnsi="Arial Regular" w:cs="Arial Regular"/>
          <w:sz w:val="24"/>
          <w:szCs w:val="24"/>
        </w:rPr>
      </w:pPr>
    </w:p>
    <w:p w14:paraId="7DB36073">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firstLine="0"/>
        <w:textAlignment w:val="auto"/>
        <w:rPr>
          <w:rFonts w:hint="default" w:ascii="Arial Regular" w:hAnsi="Arial Regular" w:cs="Arial Regular"/>
          <w:sz w:val="24"/>
          <w:szCs w:val="24"/>
        </w:rPr>
      </w:pPr>
    </w:p>
    <w:p w14:paraId="205F98E7">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firstLine="0"/>
        <w:textAlignment w:val="auto"/>
        <w:rPr>
          <w:rFonts w:hint="default" w:ascii="Arial Regular" w:hAnsi="Arial Regular" w:cs="Arial Regular"/>
          <w:sz w:val="24"/>
          <w:szCs w:val="24"/>
        </w:rPr>
      </w:pPr>
    </w:p>
    <w:p w14:paraId="39DFDDD8">
      <w:pPr>
        <w:keepNext w:val="0"/>
        <w:keepLines w:val="0"/>
        <w:pageBreakBefore w:val="0"/>
        <w:widowControl/>
        <w:kinsoku/>
        <w:wordWrap/>
        <w:overflowPunct/>
        <w:topLinePunct/>
        <w:autoSpaceDE/>
        <w:autoSpaceDN/>
        <w:bidi w:val="0"/>
        <w:adjustRightInd/>
        <w:snapToGrid/>
        <w:spacing w:beforeAutospacing="0" w:after="0" w:afterAutospacing="0" w:line="240" w:lineRule="auto"/>
        <w:ind w:left="0"/>
        <w:textAlignment w:val="auto"/>
        <w:rPr>
          <w:rFonts w:hint="default" w:ascii="Arial Regular" w:hAnsi="Arial Regular" w:cs="Arial Regular"/>
          <w:sz w:val="24"/>
          <w:szCs w:val="24"/>
          <w:shd w:val="clear" w:color="auto" w:fill="auto"/>
          <w:lang w:val="en-US"/>
        </w:rPr>
      </w:pPr>
    </w:p>
    <w:p w14:paraId="5B56C54C">
      <w:pPr>
        <w:keepNext w:val="0"/>
        <w:keepLines w:val="0"/>
        <w:pageBreakBefore w:val="0"/>
        <w:widowControl/>
        <w:kinsoku/>
        <w:wordWrap/>
        <w:overflowPunct/>
        <w:topLinePunct/>
        <w:autoSpaceDE/>
        <w:autoSpaceDN/>
        <w:bidi w:val="0"/>
        <w:adjustRightInd/>
        <w:snapToGrid/>
        <w:spacing w:beforeAutospacing="0" w:after="0" w:afterAutospacing="0" w:line="240" w:lineRule="auto"/>
        <w:ind w:left="0"/>
        <w:textAlignment w:val="auto"/>
        <w:rPr>
          <w:rFonts w:hint="default" w:ascii="Arial Regular" w:hAnsi="Arial Regular" w:cs="Arial Regular"/>
          <w:sz w:val="24"/>
          <w:szCs w:val="24"/>
          <w:shd w:val="clear" w:color="auto" w:fill="auto"/>
          <w:lang w:val="en-US"/>
        </w:rPr>
      </w:pPr>
    </w:p>
    <w:p w14:paraId="446C9474">
      <w:pPr>
        <w:keepNext w:val="0"/>
        <w:keepLines w:val="0"/>
        <w:pageBreakBefore w:val="0"/>
        <w:widowControl/>
        <w:kinsoku/>
        <w:wordWrap/>
        <w:overflowPunct/>
        <w:topLinePunct/>
        <w:autoSpaceDE/>
        <w:autoSpaceDN/>
        <w:bidi w:val="0"/>
        <w:adjustRightInd/>
        <w:snapToGrid/>
        <w:spacing w:beforeAutospacing="0" w:after="0" w:afterAutospacing="0" w:line="240" w:lineRule="auto"/>
        <w:ind w:left="0"/>
        <w:textAlignment w:val="auto"/>
        <w:rPr>
          <w:rFonts w:hint="default" w:ascii="Arial Regular" w:hAnsi="Arial Regular" w:cs="Arial Regular"/>
          <w:sz w:val="24"/>
          <w:szCs w:val="24"/>
          <w:shd w:val="clear" w:color="auto" w:fill="auto"/>
          <w:lang w:val="en-US"/>
        </w:rPr>
      </w:pPr>
    </w:p>
    <w:p w14:paraId="52E45758">
      <w:pPr>
        <w:keepNext w:val="0"/>
        <w:keepLines w:val="0"/>
        <w:pageBreakBefore w:val="0"/>
        <w:widowControl/>
        <w:kinsoku/>
        <w:wordWrap/>
        <w:overflowPunct/>
        <w:topLinePunct/>
        <w:autoSpaceDE/>
        <w:autoSpaceDN/>
        <w:bidi w:val="0"/>
        <w:adjustRightInd/>
        <w:snapToGrid/>
        <w:spacing w:beforeAutospacing="0" w:after="0" w:afterAutospacing="0" w:line="240" w:lineRule="auto"/>
        <w:ind w:left="0"/>
        <w:textAlignment w:val="auto"/>
        <w:rPr>
          <w:rFonts w:hint="default" w:ascii="Arial Regular" w:hAnsi="Arial Regular" w:cs="Arial Regular"/>
          <w:sz w:val="24"/>
          <w:szCs w:val="24"/>
          <w:shd w:val="clear" w:color="auto" w:fill="auto"/>
          <w:lang w:val="en-US"/>
        </w:rPr>
        <w:sectPr>
          <w:type w:val="continuous"/>
          <w:pgSz w:w="12240" w:h="15840"/>
          <w:pgMar w:top="720" w:right="720" w:bottom="720" w:left="720" w:header="720" w:footer="720" w:gutter="0"/>
          <w:cols w:equalWidth="0" w:num="2">
            <w:col w:w="5187" w:space="425"/>
            <w:col w:w="5187"/>
          </w:cols>
          <w:docGrid w:linePitch="360" w:charSpace="0"/>
        </w:sectPr>
      </w:pPr>
    </w:p>
    <w:p w14:paraId="0405BAA6">
      <w:pPr>
        <w:keepNext w:val="0"/>
        <w:keepLines w:val="0"/>
        <w:pageBreakBefore w:val="0"/>
        <w:widowControl/>
        <w:kinsoku/>
        <w:wordWrap/>
        <w:overflowPunct/>
        <w:topLinePunct/>
        <w:autoSpaceDE/>
        <w:autoSpaceDN/>
        <w:bidi w:val="0"/>
        <w:adjustRightInd/>
        <w:snapToGrid/>
        <w:spacing w:beforeAutospacing="0" w:after="0" w:afterAutospacing="0" w:line="240" w:lineRule="auto"/>
        <w:ind w:left="0"/>
        <w:textAlignment w:val="auto"/>
        <w:rPr>
          <w:rFonts w:hint="default" w:ascii="Arial Regular" w:hAnsi="Arial Regular" w:cs="Arial Regular"/>
          <w:sz w:val="24"/>
          <w:szCs w:val="24"/>
          <w:shd w:val="clear" w:color="auto" w:fill="auto"/>
          <w:lang w:val="en-US"/>
        </w:rPr>
      </w:pPr>
      <w:r>
        <w:rPr>
          <w:rFonts w:hint="default" w:ascii="Arial Regular" w:hAnsi="Arial Regular" w:cs="Arial Regular"/>
          <w:sz w:val="24"/>
          <w:szCs w:val="24"/>
          <w:shd w:val="clear" w:color="auto" w:fill="auto"/>
          <w:lang w:val="en-US"/>
        </w:rPr>
        <w:t>CODE 1</w:t>
      </w:r>
    </w:p>
    <w:p w14:paraId="658C5C8A">
      <w:pPr>
        <w:keepNext w:val="0"/>
        <w:keepLines w:val="0"/>
        <w:pageBreakBefore w:val="0"/>
        <w:widowControl/>
        <w:kinsoku/>
        <w:wordWrap/>
        <w:overflowPunct/>
        <w:topLinePunct/>
        <w:autoSpaceDE/>
        <w:autoSpaceDN/>
        <w:bidi w:val="0"/>
        <w:adjustRightInd/>
        <w:snapToGrid/>
        <w:spacing w:beforeAutospacing="0" w:after="0" w:afterAutospacing="0" w:line="240" w:lineRule="auto"/>
        <w:ind w:left="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package main</w:t>
      </w:r>
    </w:p>
    <w:p w14:paraId="0CBBBF36">
      <w:pPr>
        <w:keepNext w:val="0"/>
        <w:keepLines w:val="0"/>
        <w:pageBreakBefore w:val="0"/>
        <w:widowControl/>
        <w:kinsoku/>
        <w:wordWrap/>
        <w:overflowPunct/>
        <w:topLinePunct/>
        <w:autoSpaceDE/>
        <w:autoSpaceDN/>
        <w:bidi w:val="0"/>
        <w:adjustRightInd/>
        <w:snapToGrid/>
        <w:spacing w:beforeAutospacing="0" w:after="0" w:afterAutospacing="0" w:line="240" w:lineRule="auto"/>
        <w:ind w:left="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import "fmt"</w:t>
      </w:r>
    </w:p>
    <w:p w14:paraId="77A3D23F">
      <w:pPr>
        <w:keepNext w:val="0"/>
        <w:keepLines w:val="0"/>
        <w:pageBreakBefore w:val="0"/>
        <w:widowControl/>
        <w:kinsoku/>
        <w:wordWrap/>
        <w:overflowPunct/>
        <w:topLinePunct/>
        <w:autoSpaceDE/>
        <w:autoSpaceDN/>
        <w:bidi w:val="0"/>
        <w:adjustRightInd/>
        <w:snapToGrid/>
        <w:spacing w:beforeAutospacing="0" w:after="0" w:afterAutospacing="0" w:line="240" w:lineRule="auto"/>
        <w:ind w:left="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func display(str string) {</w:t>
      </w:r>
    </w:p>
    <w:p w14:paraId="66030761">
      <w:pPr>
        <w:keepNext w:val="0"/>
        <w:keepLines w:val="0"/>
        <w:pageBreakBefore w:val="0"/>
        <w:widowControl/>
        <w:kinsoku/>
        <w:wordWrap/>
        <w:overflowPunct/>
        <w:topLinePunct/>
        <w:autoSpaceDE/>
        <w:autoSpaceDN/>
        <w:bidi w:val="0"/>
        <w:adjustRightInd/>
        <w:snapToGrid/>
        <w:spacing w:beforeAutospacing="0" w:afterAutospacing="0" w:line="240" w:lineRule="auto"/>
        <w:ind w:left="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 xml:space="preserve">    for i := 0; i &lt; 3; i++ {</w:t>
      </w:r>
    </w:p>
    <w:p w14:paraId="1C555627">
      <w:pPr>
        <w:keepNext w:val="0"/>
        <w:keepLines w:val="0"/>
        <w:pageBreakBefore w:val="0"/>
        <w:widowControl/>
        <w:kinsoku/>
        <w:wordWrap/>
        <w:overflowPunct/>
        <w:topLinePunct/>
        <w:autoSpaceDE/>
        <w:autoSpaceDN/>
        <w:bidi w:val="0"/>
        <w:adjustRightInd/>
        <w:snapToGrid/>
        <w:spacing w:beforeAutospacing="0" w:after="0" w:afterAutospacing="0" w:line="240" w:lineRule="auto"/>
        <w:ind w:left="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 xml:space="preserve">        fmt.Println(str)</w:t>
      </w:r>
    </w:p>
    <w:p w14:paraId="47324814">
      <w:pPr>
        <w:keepNext w:val="0"/>
        <w:keepLines w:val="0"/>
        <w:pageBreakBefore w:val="0"/>
        <w:widowControl/>
        <w:kinsoku/>
        <w:wordWrap/>
        <w:overflowPunct/>
        <w:topLinePunct/>
        <w:autoSpaceDE/>
        <w:autoSpaceDN/>
        <w:bidi w:val="0"/>
        <w:adjustRightInd/>
        <w:snapToGrid/>
        <w:spacing w:beforeAutospacing="0" w:afterAutospacing="0" w:line="240" w:lineRule="auto"/>
        <w:ind w:left="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 xml:space="preserve">    }</w:t>
      </w:r>
    </w:p>
    <w:p w14:paraId="54E1A942">
      <w:pPr>
        <w:keepNext w:val="0"/>
        <w:keepLines w:val="0"/>
        <w:pageBreakBefore w:val="0"/>
        <w:widowControl/>
        <w:kinsoku/>
        <w:wordWrap/>
        <w:overflowPunct/>
        <w:topLinePunct/>
        <w:autoSpaceDE/>
        <w:autoSpaceDN/>
        <w:bidi w:val="0"/>
        <w:adjustRightInd/>
        <w:snapToGrid/>
        <w:spacing w:beforeAutospacing="0" w:afterAutospacing="0" w:line="240" w:lineRule="auto"/>
        <w:ind w:left="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w:t>
      </w:r>
    </w:p>
    <w:p w14:paraId="1FF8B57F">
      <w:pPr>
        <w:keepNext w:val="0"/>
        <w:keepLines w:val="0"/>
        <w:pageBreakBefore w:val="0"/>
        <w:widowControl/>
        <w:kinsoku/>
        <w:wordWrap/>
        <w:overflowPunct/>
        <w:topLinePunct/>
        <w:autoSpaceDE/>
        <w:autoSpaceDN/>
        <w:bidi w:val="0"/>
        <w:adjustRightInd/>
        <w:snapToGrid/>
        <w:spacing w:beforeAutospacing="0" w:after="0" w:afterAutospacing="0" w:line="240" w:lineRule="auto"/>
        <w:ind w:left="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func main() {</w:t>
      </w:r>
    </w:p>
    <w:p w14:paraId="56A814DC">
      <w:pPr>
        <w:keepNext w:val="0"/>
        <w:keepLines w:val="0"/>
        <w:pageBreakBefore w:val="0"/>
        <w:widowControl/>
        <w:kinsoku/>
        <w:wordWrap/>
        <w:overflowPunct/>
        <w:topLinePunct/>
        <w:autoSpaceDE/>
        <w:autoSpaceDN/>
        <w:bidi w:val="0"/>
        <w:adjustRightInd/>
        <w:snapToGrid/>
        <w:spacing w:beforeAutospacing="0" w:after="0" w:afterAutospacing="0" w:line="240" w:lineRule="auto"/>
        <w:ind w:left="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 xml:space="preserve">    go display("Hello, Goroutine!")// Runs concurrently</w:t>
      </w:r>
    </w:p>
    <w:p w14:paraId="19363053">
      <w:pPr>
        <w:keepNext w:val="0"/>
        <w:keepLines w:val="0"/>
        <w:pageBreakBefore w:val="0"/>
        <w:widowControl/>
        <w:kinsoku/>
        <w:wordWrap/>
        <w:overflowPunct/>
        <w:topLinePunct/>
        <w:autoSpaceDE/>
        <w:autoSpaceDN/>
        <w:bidi w:val="0"/>
        <w:adjustRightInd/>
        <w:snapToGrid/>
        <w:spacing w:beforeAutospacing="0" w:afterAutospacing="0" w:line="240" w:lineRule="auto"/>
        <w:ind w:left="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 xml:space="preserve">    display("Hello, Main!")</w:t>
      </w:r>
    </w:p>
    <w:p w14:paraId="4D804096">
      <w:pPr>
        <w:keepNext w:val="0"/>
        <w:keepLines w:val="0"/>
        <w:pageBreakBefore w:val="0"/>
        <w:widowControl/>
        <w:kinsoku/>
        <w:wordWrap/>
        <w:overflowPunct/>
        <w:topLinePunct/>
        <w:autoSpaceDE/>
        <w:autoSpaceDN/>
        <w:bidi w:val="0"/>
        <w:adjustRightInd/>
        <w:snapToGrid/>
        <w:spacing w:beforeAutospacing="0" w:afterAutospacing="0" w:line="240" w:lineRule="auto"/>
        <w:ind w:left="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w:t>
      </w:r>
    </w:p>
    <w:p w14:paraId="5E33E0AB">
      <w:pPr>
        <w:keepNext w:val="0"/>
        <w:keepLines w:val="0"/>
        <w:pageBreakBefore w:val="0"/>
        <w:widowControl/>
        <w:kinsoku/>
        <w:wordWrap/>
        <w:overflowPunct/>
        <w:topLinePunct/>
        <w:autoSpaceDE/>
        <w:autoSpaceDN/>
        <w:bidi w:val="0"/>
        <w:adjustRightInd/>
        <w:snapToGrid/>
        <w:spacing w:beforeAutospacing="0" w:after="0" w:afterAutospacing="0" w:line="240" w:lineRule="auto"/>
        <w:ind w:left="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lang w:val="en-US"/>
        </w:rPr>
        <w:t>CODE 2</w:t>
      </w:r>
      <w:r>
        <w:rPr>
          <w:rFonts w:hint="default" w:ascii="Arial Regular" w:hAnsi="Arial Regular" w:cs="Arial Regular"/>
          <w:sz w:val="24"/>
          <w:szCs w:val="24"/>
          <w:shd w:val="clear" w:color="auto" w:fill="auto"/>
          <w:lang w:val="en-US"/>
        </w:rPr>
        <w:br w:type="textWrapping"/>
      </w:r>
      <w:r>
        <w:rPr>
          <w:rFonts w:hint="default" w:ascii="Arial Regular" w:hAnsi="Arial Regular" w:cs="Arial Regular"/>
          <w:sz w:val="24"/>
          <w:szCs w:val="24"/>
          <w:shd w:val="clear" w:color="auto" w:fill="auto"/>
        </w:rPr>
        <w:t>package main</w:t>
      </w:r>
    </w:p>
    <w:p w14:paraId="647E4B82">
      <w:pPr>
        <w:keepNext w:val="0"/>
        <w:keepLines w:val="0"/>
        <w:pageBreakBefore w:val="0"/>
        <w:widowControl/>
        <w:kinsoku/>
        <w:wordWrap/>
        <w:overflowPunct/>
        <w:topLinePunct/>
        <w:autoSpaceDE/>
        <w:autoSpaceDN/>
        <w:bidi w:val="0"/>
        <w:adjustRightInd/>
        <w:snapToGrid/>
        <w:spacing w:beforeAutospacing="0" w:after="0" w:afterAutospacing="0" w:line="240" w:lineRule="auto"/>
        <w:ind w:left="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import (</w:t>
      </w:r>
    </w:p>
    <w:p w14:paraId="5932FF28">
      <w:pPr>
        <w:keepNext w:val="0"/>
        <w:keepLines w:val="0"/>
        <w:pageBreakBefore w:val="0"/>
        <w:widowControl/>
        <w:kinsoku/>
        <w:wordWrap/>
        <w:overflowPunct/>
        <w:topLinePunct/>
        <w:autoSpaceDE/>
        <w:autoSpaceDN/>
        <w:bidi w:val="0"/>
        <w:adjustRightInd/>
        <w:snapToGrid/>
        <w:spacing w:beforeAutospacing="0" w:after="0" w:afterAutospacing="0" w:line="240" w:lineRule="auto"/>
        <w:ind w:left="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 xml:space="preserve">    "fmt"</w:t>
      </w:r>
    </w:p>
    <w:p w14:paraId="734EED23">
      <w:pPr>
        <w:keepNext w:val="0"/>
        <w:keepLines w:val="0"/>
        <w:pageBreakBefore w:val="0"/>
        <w:widowControl/>
        <w:kinsoku/>
        <w:wordWrap/>
        <w:overflowPunct/>
        <w:topLinePunct/>
        <w:autoSpaceDE/>
        <w:autoSpaceDN/>
        <w:bidi w:val="0"/>
        <w:adjustRightInd/>
        <w:snapToGrid/>
        <w:spacing w:beforeAutospacing="0" w:after="0" w:afterAutospacing="0" w:line="240" w:lineRule="auto"/>
        <w:ind w:left="0"/>
        <w:textAlignment w:val="auto"/>
        <w:rPr>
          <w:rFonts w:hint="default" w:ascii="Arial Regular" w:hAnsi="Arial Regular" w:cs="Arial Regular"/>
          <w:sz w:val="24"/>
          <w:szCs w:val="24"/>
          <w:shd w:val="clear" w:color="auto" w:fill="auto"/>
          <w:lang w:val="en-US"/>
        </w:rPr>
      </w:pPr>
      <w:r>
        <w:rPr>
          <w:rFonts w:hint="default" w:ascii="Arial Regular" w:hAnsi="Arial Regular" w:cs="Arial Regular"/>
          <w:sz w:val="24"/>
          <w:szCs w:val="24"/>
          <w:shd w:val="clear" w:color="auto" w:fill="auto"/>
        </w:rPr>
        <w:t xml:space="preserve">    "time"</w:t>
      </w:r>
      <w:r>
        <w:rPr>
          <w:rFonts w:hint="default" w:ascii="Arial Regular" w:hAnsi="Arial Regular" w:cs="Arial Regular"/>
          <w:sz w:val="24"/>
          <w:szCs w:val="24"/>
          <w:shd w:val="clear" w:color="auto" w:fill="auto"/>
          <w:lang w:val="en-US"/>
        </w:rPr>
        <w:t>)</w:t>
      </w:r>
    </w:p>
    <w:p w14:paraId="17F3B1AE">
      <w:pPr>
        <w:keepNext w:val="0"/>
        <w:keepLines w:val="0"/>
        <w:pageBreakBefore w:val="0"/>
        <w:widowControl/>
        <w:kinsoku/>
        <w:wordWrap/>
        <w:overflowPunct/>
        <w:topLinePunct/>
        <w:autoSpaceDE/>
        <w:autoSpaceDN/>
        <w:bidi w:val="0"/>
        <w:adjustRightInd/>
        <w:snapToGrid/>
        <w:spacing w:beforeAutospacing="0" w:after="0" w:afterAutospacing="0" w:line="240" w:lineRule="auto"/>
        <w:ind w:left="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func display(str string) {</w:t>
      </w:r>
    </w:p>
    <w:p w14:paraId="06AEE47D">
      <w:pPr>
        <w:keepNext w:val="0"/>
        <w:keepLines w:val="0"/>
        <w:pageBreakBefore w:val="0"/>
        <w:widowControl/>
        <w:kinsoku/>
        <w:wordWrap/>
        <w:overflowPunct/>
        <w:topLinePunct/>
        <w:autoSpaceDE/>
        <w:autoSpaceDN/>
        <w:bidi w:val="0"/>
        <w:adjustRightInd/>
        <w:snapToGrid/>
        <w:spacing w:beforeAutospacing="0" w:after="0" w:afterAutospacing="0" w:line="240" w:lineRule="auto"/>
        <w:ind w:left="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 xml:space="preserve">    for i := 0; i &lt; 3; i++ {</w:t>
      </w:r>
    </w:p>
    <w:p w14:paraId="34997BFD">
      <w:pPr>
        <w:keepNext w:val="0"/>
        <w:keepLines w:val="0"/>
        <w:pageBreakBefore w:val="0"/>
        <w:widowControl/>
        <w:kinsoku/>
        <w:wordWrap/>
        <w:overflowPunct/>
        <w:topLinePunct/>
        <w:autoSpaceDE/>
        <w:autoSpaceDN/>
        <w:bidi w:val="0"/>
        <w:adjustRightInd/>
        <w:snapToGrid/>
        <w:spacing w:beforeAutospacing="0" w:after="0" w:afterAutospacing="0" w:line="240" w:lineRule="auto"/>
        <w:ind w:left="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 xml:space="preserve">        fmt.Println(str)</w:t>
      </w:r>
    </w:p>
    <w:p w14:paraId="14A22B59">
      <w:pPr>
        <w:keepNext w:val="0"/>
        <w:keepLines w:val="0"/>
        <w:pageBreakBefore w:val="0"/>
        <w:widowControl/>
        <w:kinsoku/>
        <w:wordWrap/>
        <w:overflowPunct/>
        <w:topLinePunct/>
        <w:autoSpaceDE/>
        <w:autoSpaceDN/>
        <w:bidi w:val="0"/>
        <w:adjustRightInd/>
        <w:snapToGrid/>
        <w:spacing w:beforeAutospacing="0" w:after="0" w:afterAutospacing="0" w:line="240" w:lineRule="auto"/>
        <w:ind w:left="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 xml:space="preserve">    }</w:t>
      </w:r>
    </w:p>
    <w:p w14:paraId="76650D23">
      <w:pPr>
        <w:keepNext w:val="0"/>
        <w:keepLines w:val="0"/>
        <w:pageBreakBefore w:val="0"/>
        <w:widowControl/>
        <w:kinsoku/>
        <w:wordWrap/>
        <w:overflowPunct/>
        <w:topLinePunct/>
        <w:autoSpaceDE/>
        <w:autoSpaceDN/>
        <w:bidi w:val="0"/>
        <w:adjustRightInd/>
        <w:snapToGrid/>
        <w:spacing w:beforeAutospacing="0" w:afterAutospacing="0" w:line="240" w:lineRule="auto"/>
        <w:ind w:left="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w:t>
      </w:r>
    </w:p>
    <w:p w14:paraId="5A0CB460">
      <w:pPr>
        <w:keepNext w:val="0"/>
        <w:keepLines w:val="0"/>
        <w:pageBreakBefore w:val="0"/>
        <w:widowControl/>
        <w:kinsoku/>
        <w:wordWrap/>
        <w:overflowPunct/>
        <w:topLinePunct/>
        <w:autoSpaceDE/>
        <w:autoSpaceDN/>
        <w:bidi w:val="0"/>
        <w:adjustRightInd/>
        <w:snapToGrid/>
        <w:spacing w:beforeAutospacing="0" w:after="0" w:afterAutospacing="0" w:line="240" w:lineRule="auto"/>
        <w:ind w:left="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func main() {</w:t>
      </w:r>
    </w:p>
    <w:p w14:paraId="396255D0">
      <w:pPr>
        <w:keepNext w:val="0"/>
        <w:keepLines w:val="0"/>
        <w:pageBreakBefore w:val="0"/>
        <w:widowControl/>
        <w:kinsoku/>
        <w:wordWrap/>
        <w:overflowPunct/>
        <w:topLinePunct/>
        <w:autoSpaceDE/>
        <w:autoSpaceDN/>
        <w:bidi w:val="0"/>
        <w:adjustRightInd/>
        <w:snapToGrid/>
        <w:spacing w:beforeAutospacing="0" w:after="0" w:afterAutospacing="0" w:line="240" w:lineRule="auto"/>
        <w:ind w:left="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 xml:space="preserve">    go display("Hello, Goroutine!")</w:t>
      </w:r>
    </w:p>
    <w:p w14:paraId="0001B11E">
      <w:pPr>
        <w:keepNext w:val="0"/>
        <w:keepLines w:val="0"/>
        <w:pageBreakBefore w:val="0"/>
        <w:widowControl/>
        <w:kinsoku/>
        <w:wordWrap/>
        <w:overflowPunct/>
        <w:topLinePunct/>
        <w:autoSpaceDE/>
        <w:autoSpaceDN/>
        <w:bidi w:val="0"/>
        <w:adjustRightInd/>
        <w:snapToGrid/>
        <w:spacing w:beforeAutospacing="0" w:after="0" w:afterAutospacing="0" w:line="240" w:lineRule="auto"/>
        <w:ind w:left="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 xml:space="preserve">    time.Sleep(time.Second)// Wait for goroutine</w:t>
      </w:r>
    </w:p>
    <w:p w14:paraId="4C2E16FB">
      <w:pPr>
        <w:keepNext w:val="0"/>
        <w:keepLines w:val="0"/>
        <w:pageBreakBefore w:val="0"/>
        <w:widowControl/>
        <w:kinsoku/>
        <w:wordWrap/>
        <w:overflowPunct/>
        <w:topLinePunct/>
        <w:autoSpaceDE/>
        <w:autoSpaceDN/>
        <w:bidi w:val="0"/>
        <w:adjustRightInd/>
        <w:snapToGrid/>
        <w:spacing w:beforeAutospacing="0" w:after="0" w:afterAutospacing="0" w:line="240" w:lineRule="auto"/>
        <w:ind w:left="0"/>
        <w:textAlignment w:val="auto"/>
        <w:rPr>
          <w:rFonts w:hint="default" w:ascii="Arial Regular" w:hAnsi="Arial Regular" w:cs="Arial Regular"/>
          <w:sz w:val="24"/>
          <w:szCs w:val="24"/>
          <w:shd w:val="clear" w:color="auto" w:fill="auto"/>
        </w:rPr>
      </w:pPr>
      <w:r>
        <w:rPr>
          <w:rFonts w:hint="default" w:ascii="Arial Regular" w:hAnsi="Arial Regular" w:cs="Arial Regular"/>
          <w:sz w:val="24"/>
          <w:szCs w:val="24"/>
          <w:shd w:val="clear" w:color="auto" w:fill="auto"/>
        </w:rPr>
        <w:t xml:space="preserve">    display("Hello, Main!")</w:t>
      </w:r>
    </w:p>
    <w:p w14:paraId="4B9B6BD7">
      <w:pPr>
        <w:keepNext w:val="0"/>
        <w:keepLines w:val="0"/>
        <w:pageBreakBefore w:val="0"/>
        <w:widowControl/>
        <w:kinsoku/>
        <w:wordWrap/>
        <w:overflowPunct/>
        <w:topLinePunct/>
        <w:autoSpaceDE/>
        <w:autoSpaceDN/>
        <w:bidi w:val="0"/>
        <w:adjustRightInd/>
        <w:snapToGrid/>
        <w:spacing w:beforeAutospacing="0" w:afterAutospacing="0" w:line="240" w:lineRule="auto"/>
        <w:ind w:left="0"/>
        <w:textAlignment w:val="auto"/>
        <w:rPr>
          <w:rFonts w:hint="default" w:ascii="Arial Regular" w:hAnsi="Arial Regular" w:cs="Arial Regular"/>
          <w:sz w:val="24"/>
          <w:szCs w:val="24"/>
          <w:shd w:val="clear" w:color="auto" w:fill="auto"/>
        </w:rPr>
        <w:sectPr>
          <w:type w:val="continuous"/>
          <w:pgSz w:w="12240" w:h="15840"/>
          <w:pgMar w:top="720" w:right="720" w:bottom="720" w:left="720" w:header="720" w:footer="720" w:gutter="0"/>
          <w:cols w:equalWidth="0" w:num="2">
            <w:col w:w="5187" w:space="425"/>
            <w:col w:w="5187"/>
          </w:cols>
          <w:docGrid w:linePitch="360" w:charSpace="0"/>
        </w:sectPr>
      </w:pPr>
      <w:r>
        <w:rPr>
          <w:rFonts w:hint="default" w:ascii="Arial Regular" w:hAnsi="Arial Regular" w:cs="Arial Regular"/>
          <w:sz w:val="24"/>
          <w:szCs w:val="24"/>
          <w:shd w:val="clear" w:color="auto" w:fill="auto"/>
        </w:rPr>
        <w:t>}</w:t>
      </w:r>
    </w:p>
    <w:p w14:paraId="376BF8FC">
      <w:pPr>
        <w:keepNext w:val="0"/>
        <w:keepLines w:val="0"/>
        <w:pageBreakBefore w:val="0"/>
        <w:widowControl/>
        <w:kinsoku/>
        <w:wordWrap/>
        <w:overflowPunct/>
        <w:topLinePunct/>
        <w:autoSpaceDE/>
        <w:autoSpaceDN/>
        <w:bidi w:val="0"/>
        <w:adjustRightInd/>
        <w:snapToGrid/>
        <w:spacing w:beforeAutospacing="0" w:afterAutospacing="0" w:line="240" w:lineRule="auto"/>
        <w:ind w:left="0"/>
        <w:textAlignment w:val="auto"/>
        <w:rPr>
          <w:rFonts w:hint="default" w:ascii="Arial Regular" w:hAnsi="Arial Regular" w:cs="Arial Regular"/>
          <w:sz w:val="24"/>
          <w:szCs w:val="24"/>
          <w:shd w:val="clear" w:color="auto" w:fill="auto"/>
        </w:rPr>
      </w:pPr>
    </w:p>
    <w:p w14:paraId="79F9F07D">
      <w:pPr>
        <w:keepNext w:val="0"/>
        <w:keepLines w:val="0"/>
        <w:pageBreakBefore w:val="0"/>
        <w:widowControl/>
        <w:kinsoku/>
        <w:wordWrap/>
        <w:overflowPunct/>
        <w:topLinePunct/>
        <w:autoSpaceDE/>
        <w:autoSpaceDN/>
        <w:bidi w:val="0"/>
        <w:adjustRightInd/>
        <w:snapToGrid/>
        <w:spacing w:beforeAutospacing="0" w:afterAutospacing="0" w:line="240" w:lineRule="auto"/>
        <w:ind w:left="0"/>
        <w:textAlignment w:val="auto"/>
        <w:rPr>
          <w:rFonts w:hint="default" w:ascii="Arial Regular" w:hAnsi="Arial Regular" w:cs="Arial Regular"/>
          <w:sz w:val="24"/>
          <w:szCs w:val="24"/>
          <w:shd w:val="clear" w:color="auto" w:fill="auto"/>
        </w:rPr>
        <w:sectPr>
          <w:type w:val="continuous"/>
          <w:pgSz w:w="12240" w:h="15840"/>
          <w:pgMar w:top="720" w:right="720" w:bottom="720" w:left="720" w:header="720" w:footer="720" w:gutter="0"/>
          <w:cols w:space="425" w:num="1"/>
          <w:docGrid w:linePitch="360" w:charSpace="0"/>
        </w:sectPr>
      </w:pPr>
      <w:r>
        <w:drawing>
          <wp:inline distT="0" distB="0" distL="114300" distR="114300">
            <wp:extent cx="5583555" cy="2689860"/>
            <wp:effectExtent l="0" t="0" r="4445"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7"/>
                    <a:stretch>
                      <a:fillRect/>
                    </a:stretch>
                  </pic:blipFill>
                  <pic:spPr>
                    <a:xfrm>
                      <a:off x="0" y="0"/>
                      <a:ext cx="5583555" cy="2689860"/>
                    </a:xfrm>
                    <a:prstGeom prst="rect">
                      <a:avLst/>
                    </a:prstGeom>
                    <a:noFill/>
                    <a:ln>
                      <a:noFill/>
                    </a:ln>
                  </pic:spPr>
                </pic:pic>
              </a:graphicData>
            </a:graphic>
          </wp:inline>
        </w:drawing>
      </w:r>
    </w:p>
    <w:p w14:paraId="4310FFD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firstLine="0"/>
        <w:textAlignment w:val="auto"/>
        <w:rPr>
          <w:rFonts w:hint="default" w:ascii="Arial Regular" w:hAnsi="Arial Regular" w:cs="Arial Regular"/>
          <w:sz w:val="24"/>
          <w:szCs w:val="24"/>
        </w:rPr>
      </w:pPr>
      <w:r>
        <w:rPr>
          <w:rFonts w:hint="default" w:ascii="Arial Regular" w:hAnsi="Arial Regular" w:cs="Arial Regular"/>
          <w:sz w:val="24"/>
          <w:szCs w:val="24"/>
        </w:rPr>
        <w:t>2. Channels</w:t>
      </w:r>
    </w:p>
    <w:p w14:paraId="3D21E011">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firstLine="0"/>
        <w:textAlignment w:val="auto"/>
        <w:rPr>
          <w:rFonts w:hint="default" w:ascii="Arial Regular" w:hAnsi="Arial Regular" w:cs="Arial Regular"/>
          <w:sz w:val="24"/>
          <w:szCs w:val="24"/>
        </w:rPr>
      </w:pPr>
      <w:r>
        <w:rPr>
          <w:rStyle w:val="36"/>
          <w:rFonts w:hint="default" w:ascii="Arial Regular" w:hAnsi="Arial Regular" w:cs="Arial Regular"/>
          <w:sz w:val="24"/>
          <w:szCs w:val="24"/>
        </w:rPr>
        <w:t>Purpose:</w:t>
      </w:r>
      <w:r>
        <w:rPr>
          <w:rFonts w:hint="default" w:ascii="Arial Regular" w:hAnsi="Arial Regular" w:cs="Arial Regular"/>
          <w:sz w:val="24"/>
          <w:szCs w:val="24"/>
        </w:rPr>
        <w:t xml:space="preserve"> Safe communication between goroutines.</w:t>
      </w:r>
    </w:p>
    <w:p w14:paraId="261EE0F9">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firstLine="0"/>
        <w:textAlignment w:val="auto"/>
        <w:rPr>
          <w:rFonts w:hint="default" w:ascii="Arial Regular" w:hAnsi="Arial Regular" w:cs="Arial Regular"/>
          <w:sz w:val="24"/>
          <w:szCs w:val="24"/>
        </w:rPr>
      </w:pPr>
      <w:r>
        <w:rPr>
          <w:rStyle w:val="36"/>
          <w:rFonts w:hint="default" w:ascii="Arial Regular" w:hAnsi="Arial Regular" w:cs="Arial Regular"/>
          <w:sz w:val="24"/>
          <w:szCs w:val="24"/>
        </w:rPr>
        <w:t>Mechanics:</w:t>
      </w:r>
      <w:r>
        <w:rPr>
          <w:rFonts w:hint="default" w:ascii="Arial Regular" w:hAnsi="Arial Regular" w:cs="Arial Regular"/>
          <w:sz w:val="24"/>
          <w:szCs w:val="24"/>
        </w:rPr>
        <w:t xml:space="preserve"> Channels are typed conduits; you can send and receive values of a specific type.</w:t>
      </w:r>
    </w:p>
    <w:p w14:paraId="6766ED22">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firstLine="0"/>
        <w:textAlignment w:val="auto"/>
        <w:rPr>
          <w:rFonts w:hint="default" w:ascii="Arial Regular" w:hAnsi="Arial Regular" w:cs="Arial Regular"/>
          <w:sz w:val="24"/>
          <w:szCs w:val="24"/>
        </w:rPr>
      </w:pPr>
      <w:r>
        <w:rPr>
          <w:rStyle w:val="36"/>
          <w:rFonts w:hint="default" w:ascii="Arial Regular" w:hAnsi="Arial Regular" w:cs="Arial Regular"/>
          <w:sz w:val="24"/>
          <w:szCs w:val="24"/>
        </w:rPr>
        <w:t>Synchronization:</w:t>
      </w:r>
      <w:r>
        <w:rPr>
          <w:rFonts w:hint="default" w:ascii="Arial Regular" w:hAnsi="Arial Regular" w:cs="Arial Regular"/>
          <w:sz w:val="24"/>
          <w:szCs w:val="24"/>
        </w:rPr>
        <w:t xml:space="preserve"> Sending blocks until another goroutine receives (for unbuffered channels).</w:t>
      </w:r>
    </w:p>
    <w:p w14:paraId="501570BD">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firstLine="0"/>
        <w:textAlignment w:val="auto"/>
        <w:rPr>
          <w:rFonts w:hint="default" w:ascii="Arial Regular" w:hAnsi="Arial Regular" w:cs="Arial Regular"/>
          <w:sz w:val="24"/>
          <w:szCs w:val="24"/>
        </w:rPr>
      </w:pPr>
      <w:r>
        <w:rPr>
          <w:rStyle w:val="36"/>
          <w:rFonts w:hint="default" w:ascii="Arial Regular" w:hAnsi="Arial Regular" w:cs="Arial Regular"/>
          <w:sz w:val="24"/>
          <w:szCs w:val="24"/>
        </w:rPr>
        <w:t>Buffered channels:</w:t>
      </w:r>
      <w:r>
        <w:rPr>
          <w:rFonts w:hint="default" w:ascii="Arial Regular" w:hAnsi="Arial Regular" w:cs="Arial Regular"/>
          <w:sz w:val="24"/>
          <w:szCs w:val="24"/>
        </w:rPr>
        <w:t xml:space="preserve"> Allow a fixed number of values to be queued without blocking.</w:t>
      </w:r>
    </w:p>
    <w:p w14:paraId="5866AE4D">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firstLine="0"/>
        <w:jc w:val="left"/>
        <w:textAlignment w:val="auto"/>
        <w:rPr>
          <w:rFonts w:hint="default" w:ascii="Arial Regular" w:hAnsi="Arial Regular" w:cs="Arial Regular"/>
          <w:sz w:val="24"/>
          <w:szCs w:val="24"/>
        </w:rPr>
      </w:pPr>
    </w:p>
    <w:p w14:paraId="7D0322A7">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right="0" w:firstLine="0"/>
        <w:textAlignment w:val="auto"/>
        <w:rPr>
          <w:rStyle w:val="20"/>
          <w:rFonts w:hint="default" w:ascii="Arial Regular" w:hAnsi="Arial Regular" w:cs="Arial Regular"/>
          <w:sz w:val="24"/>
          <w:szCs w:val="24"/>
        </w:rPr>
      </w:pPr>
      <w:r>
        <w:rPr>
          <w:rStyle w:val="20"/>
          <w:rFonts w:hint="default" w:ascii="Arial Regular" w:hAnsi="Arial Regular" w:cs="Arial Regular"/>
          <w:sz w:val="24"/>
          <w:szCs w:val="24"/>
        </w:rPr>
        <w:t>ch := make(chan string)</w:t>
      </w:r>
    </w:p>
    <w:p w14:paraId="2EDA51F8">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right="0" w:firstLine="0"/>
        <w:textAlignment w:val="auto"/>
        <w:rPr>
          <w:rStyle w:val="20"/>
          <w:rFonts w:hint="default" w:ascii="Arial Regular" w:hAnsi="Arial Regular" w:cs="Arial Regular"/>
          <w:sz w:val="24"/>
          <w:szCs w:val="24"/>
        </w:rPr>
      </w:pPr>
      <w:r>
        <w:rPr>
          <w:rStyle w:val="20"/>
          <w:rFonts w:hint="default" w:ascii="Arial Regular" w:hAnsi="Arial Regular" w:cs="Arial Regular"/>
          <w:sz w:val="24"/>
          <w:szCs w:val="24"/>
        </w:rPr>
        <w:t>go func() {</w:t>
      </w:r>
    </w:p>
    <w:p w14:paraId="2949D4BF">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right="0" w:firstLine="0"/>
        <w:textAlignment w:val="auto"/>
        <w:rPr>
          <w:rStyle w:val="20"/>
          <w:rFonts w:hint="default" w:ascii="Arial Regular" w:hAnsi="Arial Regular" w:cs="Arial Regular"/>
          <w:sz w:val="24"/>
          <w:szCs w:val="24"/>
        </w:rPr>
      </w:pPr>
      <w:r>
        <w:rPr>
          <w:rStyle w:val="20"/>
          <w:rFonts w:hint="default" w:ascii="Arial Regular" w:hAnsi="Arial Regular" w:cs="Arial Regular"/>
          <w:sz w:val="24"/>
          <w:szCs w:val="24"/>
        </w:rPr>
        <w:t xml:space="preserve">    ch &lt;- "message from goroutine"}()</w:t>
      </w:r>
    </w:p>
    <w:p w14:paraId="1FBDD4BB">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right="0" w:firstLine="0"/>
        <w:textAlignment w:val="auto"/>
        <w:rPr>
          <w:rStyle w:val="20"/>
          <w:rFonts w:hint="default" w:ascii="Arial Regular" w:hAnsi="Arial Regular" w:cs="Arial Regular"/>
          <w:sz w:val="24"/>
          <w:szCs w:val="24"/>
        </w:rPr>
      </w:pPr>
      <w:r>
        <w:rPr>
          <w:rStyle w:val="20"/>
          <w:rFonts w:hint="default" w:ascii="Arial Regular" w:hAnsi="Arial Regular" w:cs="Arial Regular"/>
          <w:sz w:val="24"/>
          <w:szCs w:val="24"/>
        </w:rPr>
        <w:t>msg := &lt;-chfmt.Println(msg)</w:t>
      </w:r>
    </w:p>
    <w:p w14:paraId="08B5C1C8">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right="0" w:firstLine="0"/>
        <w:textAlignment w:val="auto"/>
        <w:rPr>
          <w:rStyle w:val="20"/>
          <w:rFonts w:hint="default" w:ascii="Arial Regular" w:hAnsi="Arial Regular" w:cs="Arial Regular"/>
          <w:sz w:val="24"/>
          <w:szCs w:val="24"/>
        </w:rPr>
      </w:pPr>
    </w:p>
    <w:p w14:paraId="7ACEF844">
      <w:pPr>
        <w:keepNext w:val="0"/>
        <w:keepLines w:val="0"/>
        <w:widowControl/>
        <w:suppressLineNumbers w:val="0"/>
        <w:jc w:val="left"/>
        <w:rPr>
          <w:rFonts w:hint="default" w:ascii="Arial Regular" w:hAnsi="Arial Regular" w:cs="Arial Regular"/>
          <w:sz w:val="24"/>
          <w:szCs w:val="24"/>
        </w:rPr>
      </w:pPr>
      <w:r>
        <w:rPr>
          <w:rFonts w:hint="default" w:ascii="Arial Regular" w:hAnsi="Arial Regular" w:eastAsia="sans-serif" w:cs="Arial Regular"/>
          <w:i w:val="0"/>
          <w:iCs w:val="0"/>
          <w:caps w:val="0"/>
          <w:color w:val="273239"/>
          <w:spacing w:val="3"/>
          <w:kern w:val="0"/>
          <w:sz w:val="24"/>
          <w:szCs w:val="24"/>
          <w:shd w:val="clear" w:fill="FFFFFF"/>
          <w:lang w:val="en-US" w:eastAsia="zh-CN" w:bidi="ar"/>
        </w:rPr>
        <w:t>In Go language, a channel is a medium through which a goroutine communicates with another goroutine and this communication is lock-free. Or in other words, a channel is a technique which allows to let one goroutine to send data to another goroutine. By default channel is bidirectional, means the goroutines can send or receive data through the same channel</w:t>
      </w:r>
    </w:p>
    <w:p w14:paraId="62048F63">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right="0" w:firstLine="0"/>
        <w:textAlignment w:val="auto"/>
        <w:rPr>
          <w:rStyle w:val="20"/>
          <w:rFonts w:hint="default" w:ascii="Arial Regular" w:hAnsi="Arial Regular" w:cs="Arial Regular"/>
          <w:sz w:val="24"/>
          <w:szCs w:val="24"/>
        </w:rPr>
      </w:pPr>
    </w:p>
    <w:p w14:paraId="36BDA67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firstLine="0"/>
        <w:textAlignment w:val="auto"/>
        <w:rPr>
          <w:rFonts w:hint="default" w:ascii="Arial Regular" w:hAnsi="Arial Regular" w:cs="Arial Regular"/>
          <w:sz w:val="24"/>
          <w:szCs w:val="24"/>
        </w:rPr>
      </w:pPr>
    </w:p>
    <w:p w14:paraId="384D0EA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firstLine="0"/>
        <w:textAlignment w:val="auto"/>
        <w:rPr>
          <w:rFonts w:hint="default" w:ascii="Arial Regular" w:hAnsi="Arial Regular" w:cs="Arial Regular"/>
          <w:sz w:val="24"/>
          <w:szCs w:val="24"/>
        </w:rPr>
      </w:pPr>
      <w:r>
        <w:rPr>
          <w:rFonts w:hint="default" w:ascii="Arial Regular" w:hAnsi="Arial Regular" w:cs="Arial Regular"/>
          <w:sz w:val="24"/>
          <w:szCs w:val="24"/>
        </w:rPr>
        <w:t>3. Select Statement</w:t>
      </w:r>
    </w:p>
    <w:p w14:paraId="04B3FF4A">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firstLine="0"/>
        <w:textAlignment w:val="auto"/>
        <w:rPr>
          <w:rFonts w:hint="default" w:ascii="Arial Regular" w:hAnsi="Arial Regular" w:cs="Arial Regular"/>
          <w:sz w:val="24"/>
          <w:szCs w:val="24"/>
        </w:rPr>
      </w:pPr>
      <w:r>
        <w:rPr>
          <w:rStyle w:val="36"/>
          <w:rFonts w:hint="default" w:ascii="Arial Regular" w:hAnsi="Arial Regular" w:cs="Arial Regular"/>
          <w:sz w:val="24"/>
          <w:szCs w:val="24"/>
        </w:rPr>
        <w:t>Why it matters:</w:t>
      </w:r>
      <w:r>
        <w:rPr>
          <w:rFonts w:hint="default" w:ascii="Arial Regular" w:hAnsi="Arial Regular" w:cs="Arial Regular"/>
          <w:sz w:val="24"/>
          <w:szCs w:val="24"/>
        </w:rPr>
        <w:t xml:space="preserve"> Lets you wait on multiple channel operations simultaneously.</w:t>
      </w:r>
    </w:p>
    <w:p w14:paraId="6A1C4C8F">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firstLine="0"/>
        <w:textAlignment w:val="auto"/>
        <w:rPr>
          <w:rFonts w:hint="default" w:ascii="Arial Regular" w:hAnsi="Arial Regular" w:cs="Arial Regular"/>
          <w:sz w:val="24"/>
          <w:szCs w:val="24"/>
        </w:rPr>
      </w:pPr>
      <w:r>
        <w:rPr>
          <w:rStyle w:val="36"/>
          <w:rFonts w:hint="default" w:ascii="Arial Regular" w:hAnsi="Arial Regular" w:cs="Arial Regular"/>
          <w:sz w:val="24"/>
          <w:szCs w:val="24"/>
        </w:rPr>
        <w:t>Behavior:</w:t>
      </w:r>
      <w:r>
        <w:rPr>
          <w:rFonts w:hint="default" w:ascii="Arial Regular" w:hAnsi="Arial Regular" w:cs="Arial Regular"/>
          <w:sz w:val="24"/>
          <w:szCs w:val="24"/>
        </w:rPr>
        <w:t xml:space="preserve"> Executes the first case that’s ready. If multiple are ready, it picks one at random.</w:t>
      </w:r>
    </w:p>
    <w:p w14:paraId="6E022E8B">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firstLine="0"/>
        <w:textAlignment w:val="auto"/>
        <w:rPr>
          <w:rFonts w:hint="default" w:ascii="Arial Regular" w:hAnsi="Arial Regular" w:cs="Arial Regular"/>
          <w:sz w:val="24"/>
          <w:szCs w:val="24"/>
        </w:rPr>
      </w:pPr>
      <w:r>
        <w:rPr>
          <w:rStyle w:val="36"/>
          <w:rFonts w:hint="default" w:ascii="Arial Regular" w:hAnsi="Arial Regular" w:cs="Arial Regular"/>
          <w:sz w:val="24"/>
          <w:szCs w:val="24"/>
        </w:rPr>
        <w:t>Use case:</w:t>
      </w:r>
      <w:r>
        <w:rPr>
          <w:rFonts w:hint="default" w:ascii="Arial Regular" w:hAnsi="Arial Regular" w:cs="Arial Regular"/>
          <w:sz w:val="24"/>
          <w:szCs w:val="24"/>
        </w:rPr>
        <w:t xml:space="preserve"> Timeouts, multiplexing input, or coordinating multiple goroutines.</w:t>
      </w:r>
    </w:p>
    <w:p w14:paraId="3E15DD9F">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firstLine="0"/>
        <w:jc w:val="left"/>
        <w:textAlignment w:val="auto"/>
        <w:rPr>
          <w:rFonts w:hint="default" w:ascii="Arial Regular" w:hAnsi="Arial Regular" w:cs="Arial Regular"/>
          <w:sz w:val="24"/>
          <w:szCs w:val="24"/>
        </w:rPr>
      </w:pPr>
    </w:p>
    <w:p w14:paraId="24A0B2A1">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right="0" w:firstLine="0"/>
        <w:textAlignment w:val="auto"/>
        <w:rPr>
          <w:rStyle w:val="20"/>
          <w:rFonts w:hint="default" w:ascii="Arial Regular" w:hAnsi="Arial Regular" w:cs="Arial Regular"/>
          <w:sz w:val="24"/>
          <w:szCs w:val="24"/>
        </w:rPr>
      </w:pPr>
      <w:r>
        <w:rPr>
          <w:rStyle w:val="20"/>
          <w:rFonts w:hint="default" w:ascii="Arial Regular" w:hAnsi="Arial Regular" w:cs="Arial Regular"/>
          <w:sz w:val="24"/>
          <w:szCs w:val="24"/>
        </w:rPr>
        <w:t>select {case msg := &lt;-ch1:</w:t>
      </w:r>
    </w:p>
    <w:p w14:paraId="5A355C8C">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right="0" w:firstLine="0"/>
        <w:textAlignment w:val="auto"/>
        <w:rPr>
          <w:rStyle w:val="20"/>
          <w:rFonts w:hint="default" w:ascii="Arial Regular" w:hAnsi="Arial Regular" w:cs="Arial Regular"/>
          <w:sz w:val="24"/>
          <w:szCs w:val="24"/>
        </w:rPr>
      </w:pPr>
      <w:r>
        <w:rPr>
          <w:rStyle w:val="20"/>
          <w:rFonts w:hint="default" w:ascii="Arial Regular" w:hAnsi="Arial Regular" w:cs="Arial Regular"/>
          <w:sz w:val="24"/>
          <w:szCs w:val="24"/>
        </w:rPr>
        <w:t xml:space="preserve">    fmt.Println("Received:", msg)case msg := &lt;-ch2:</w:t>
      </w:r>
    </w:p>
    <w:p w14:paraId="56D1B66A">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right="0" w:firstLine="0"/>
        <w:textAlignment w:val="auto"/>
        <w:rPr>
          <w:rStyle w:val="20"/>
          <w:rFonts w:hint="default" w:ascii="Arial Regular" w:hAnsi="Arial Regular" w:cs="Arial Regular"/>
          <w:sz w:val="24"/>
          <w:szCs w:val="24"/>
        </w:rPr>
      </w:pPr>
      <w:r>
        <w:rPr>
          <w:rStyle w:val="20"/>
          <w:rFonts w:hint="default" w:ascii="Arial Regular" w:hAnsi="Arial Regular" w:cs="Arial Regular"/>
          <w:sz w:val="24"/>
          <w:szCs w:val="24"/>
        </w:rPr>
        <w:t xml:space="preserve">    fmt.Println("Received:", msg)case &lt;-time.After(2 * time.Second):</w:t>
      </w:r>
    </w:p>
    <w:p w14:paraId="5DC9F3B2">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right="0" w:firstLine="266"/>
        <w:textAlignment w:val="auto"/>
        <w:rPr>
          <w:rStyle w:val="20"/>
          <w:rFonts w:hint="default" w:ascii="Arial Regular" w:hAnsi="Arial Regular" w:cs="Arial Regular"/>
          <w:sz w:val="24"/>
          <w:szCs w:val="24"/>
        </w:rPr>
      </w:pPr>
      <w:r>
        <w:rPr>
          <w:rStyle w:val="20"/>
          <w:rFonts w:hint="default" w:ascii="Arial Regular" w:hAnsi="Arial Regular" w:cs="Arial Regular"/>
          <w:sz w:val="24"/>
          <w:szCs w:val="24"/>
        </w:rPr>
        <w:t>fmt.Println("Timeout")}</w:t>
      </w:r>
      <w:r>
        <w:rPr>
          <w:rStyle w:val="20"/>
          <w:rFonts w:hint="default" w:ascii="Arial Regular" w:hAnsi="Arial Regular" w:cs="Arial Regular"/>
          <w:sz w:val="24"/>
          <w:szCs w:val="24"/>
        </w:rPr>
        <w:br w:type="textWrapping"/>
      </w:r>
      <w:r>
        <w:rPr>
          <w:rStyle w:val="20"/>
          <w:rFonts w:hint="default" w:ascii="Arial Regular" w:hAnsi="Arial Regular" w:cs="Arial Regular"/>
          <w:sz w:val="24"/>
          <w:szCs w:val="24"/>
        </w:rPr>
        <w:br w:type="textWrapping"/>
      </w:r>
    </w:p>
    <w:p w14:paraId="0F5D97EC">
      <w:pPr>
        <w:pStyle w:val="2"/>
        <w:keepNext w:val="0"/>
        <w:keepLines w:val="0"/>
        <w:widowControl/>
        <w:suppressLineNumbers w:val="0"/>
        <w:spacing w:before="0" w:line="240" w:lineRule="auto"/>
        <w:rPr>
          <w:rFonts w:hint="default" w:ascii="Arial Regular" w:hAnsi="Arial Regular" w:cs="Arial Regular"/>
          <w:sz w:val="24"/>
          <w:szCs w:val="24"/>
        </w:rPr>
      </w:pPr>
      <w:r>
        <w:rPr>
          <w:rFonts w:hint="default" w:ascii="Arial Regular" w:hAnsi="Arial Regular" w:cs="Arial Regular"/>
          <w:b/>
          <w:bCs/>
          <w:sz w:val="24"/>
          <w:szCs w:val="24"/>
        </w:rPr>
        <w:t xml:space="preserve">How </w:t>
      </w:r>
      <w:r>
        <w:rPr>
          <w:rStyle w:val="20"/>
          <w:rFonts w:hint="default" w:ascii="Arial Regular" w:hAnsi="Arial Regular" w:cs="Arial Regular"/>
          <w:b/>
          <w:bCs/>
          <w:sz w:val="24"/>
          <w:szCs w:val="24"/>
        </w:rPr>
        <w:t>select</w:t>
      </w:r>
      <w:r>
        <w:rPr>
          <w:rStyle w:val="20"/>
          <w:rFonts w:hint="default" w:ascii="Arial Regular" w:hAnsi="Arial Regular" w:cs="Arial Regular"/>
          <w:b/>
          <w:bCs/>
          <w:sz w:val="24"/>
          <w:szCs w:val="24"/>
          <w:lang w:val="en-US"/>
        </w:rPr>
        <w:t xml:space="preserve"> </w:t>
      </w:r>
      <w:r>
        <w:rPr>
          <w:rFonts w:hint="default" w:ascii="Arial Regular" w:hAnsi="Arial Regular" w:cs="Arial Regular"/>
          <w:b/>
          <w:bCs/>
          <w:sz w:val="24"/>
          <w:szCs w:val="24"/>
        </w:rPr>
        <w:t>Works Internally</w:t>
      </w:r>
    </w:p>
    <w:p w14:paraId="33C3DFD0">
      <w:pPr>
        <w:keepNext w:val="0"/>
        <w:keepLines w:val="0"/>
        <w:widowControl/>
        <w:numPr>
          <w:ilvl w:val="0"/>
          <w:numId w:val="24"/>
        </w:numPr>
        <w:suppressLineNumbers w:val="0"/>
        <w:spacing w:before="0" w:beforeAutospacing="0" w:after="0" w:afterAutospacing="0" w:line="240" w:lineRule="auto"/>
        <w:ind w:left="420" w:leftChars="0" w:hanging="420" w:firstLineChars="0"/>
        <w:rPr>
          <w:rFonts w:hint="default" w:ascii="Arial Regular" w:hAnsi="Arial Regular" w:cs="Arial Regular"/>
          <w:sz w:val="24"/>
          <w:szCs w:val="24"/>
        </w:rPr>
      </w:pPr>
      <w:r>
        <w:rPr>
          <w:rFonts w:hint="default" w:ascii="Arial Regular" w:hAnsi="Arial Regular" w:cs="Arial Regular"/>
          <w:sz w:val="24"/>
          <w:szCs w:val="24"/>
        </w:rPr>
        <w:t>Go checks all cases</w:t>
      </w:r>
    </w:p>
    <w:p w14:paraId="10E1DCF7">
      <w:pPr>
        <w:keepNext w:val="0"/>
        <w:keepLines w:val="0"/>
        <w:widowControl/>
        <w:numPr>
          <w:ilvl w:val="0"/>
          <w:numId w:val="24"/>
        </w:numPr>
        <w:suppressLineNumbers w:val="0"/>
        <w:spacing w:before="0" w:beforeAutospacing="0" w:after="0" w:afterAutospacing="0" w:line="240" w:lineRule="auto"/>
        <w:ind w:left="420" w:leftChars="0" w:hanging="420" w:firstLineChars="0"/>
        <w:rPr>
          <w:rFonts w:hint="default" w:ascii="Arial Regular" w:hAnsi="Arial Regular" w:cs="Arial Regular"/>
          <w:sz w:val="24"/>
          <w:szCs w:val="24"/>
        </w:rPr>
      </w:pPr>
      <w:r>
        <w:rPr>
          <w:rFonts w:hint="default" w:ascii="Arial Regular" w:hAnsi="Arial Regular" w:cs="Arial Regular"/>
          <w:sz w:val="24"/>
          <w:szCs w:val="24"/>
        </w:rPr>
        <w:t xml:space="preserve">If </w:t>
      </w:r>
      <w:r>
        <w:rPr>
          <w:rFonts w:hint="default" w:ascii="Arial Regular" w:hAnsi="Arial Regular" w:cs="Arial Regular"/>
          <w:b/>
          <w:bCs/>
          <w:sz w:val="24"/>
          <w:szCs w:val="24"/>
        </w:rPr>
        <w:t>one is ready</w:t>
      </w:r>
      <w:r>
        <w:rPr>
          <w:rFonts w:hint="default" w:ascii="Arial Regular" w:hAnsi="Arial Regular" w:cs="Arial Regular"/>
          <w:sz w:val="24"/>
          <w:szCs w:val="24"/>
        </w:rPr>
        <w:t xml:space="preserve"> → execute it</w:t>
      </w:r>
    </w:p>
    <w:p w14:paraId="1AA82154">
      <w:pPr>
        <w:keepNext w:val="0"/>
        <w:keepLines w:val="0"/>
        <w:widowControl/>
        <w:numPr>
          <w:ilvl w:val="0"/>
          <w:numId w:val="24"/>
        </w:numPr>
        <w:suppressLineNumbers w:val="0"/>
        <w:spacing w:before="0" w:beforeAutospacing="0" w:after="0" w:afterAutospacing="0" w:line="240" w:lineRule="auto"/>
        <w:ind w:left="420" w:leftChars="0" w:hanging="420" w:firstLineChars="0"/>
        <w:rPr>
          <w:rFonts w:hint="default" w:ascii="Arial Regular" w:hAnsi="Arial Regular" w:cs="Arial Regular"/>
          <w:b/>
          <w:bCs/>
          <w:sz w:val="24"/>
          <w:szCs w:val="24"/>
        </w:rPr>
      </w:pPr>
      <w:r>
        <w:rPr>
          <w:rFonts w:hint="default" w:ascii="Arial Regular" w:hAnsi="Arial Regular" w:cs="Arial Regular"/>
          <w:sz w:val="24"/>
          <w:szCs w:val="24"/>
        </w:rPr>
        <w:t xml:space="preserve">If </w:t>
      </w:r>
      <w:r>
        <w:rPr>
          <w:rFonts w:hint="default" w:ascii="Arial Regular" w:hAnsi="Arial Regular" w:cs="Arial Regular"/>
          <w:b/>
          <w:bCs/>
          <w:sz w:val="24"/>
          <w:szCs w:val="24"/>
        </w:rPr>
        <w:t>multiple are ready</w:t>
      </w:r>
      <w:r>
        <w:rPr>
          <w:rFonts w:hint="default" w:ascii="Arial Regular" w:hAnsi="Arial Regular" w:cs="Arial Regular"/>
          <w:sz w:val="24"/>
          <w:szCs w:val="24"/>
        </w:rPr>
        <w:t xml:space="preserve"> → pick </w:t>
      </w:r>
      <w:r>
        <w:rPr>
          <w:rFonts w:hint="default" w:ascii="Arial Regular" w:hAnsi="Arial Regular" w:cs="Arial Regular"/>
          <w:b/>
          <w:bCs/>
          <w:sz w:val="24"/>
          <w:szCs w:val="24"/>
        </w:rPr>
        <w:t>randomly</w:t>
      </w:r>
    </w:p>
    <w:p w14:paraId="05D757D3">
      <w:pPr>
        <w:keepNext w:val="0"/>
        <w:keepLines w:val="0"/>
        <w:widowControl/>
        <w:numPr>
          <w:ilvl w:val="0"/>
          <w:numId w:val="24"/>
        </w:numPr>
        <w:suppressLineNumbers w:val="0"/>
        <w:spacing w:before="0" w:beforeAutospacing="0" w:after="0" w:afterAutospacing="0" w:line="240" w:lineRule="auto"/>
        <w:ind w:left="420" w:leftChars="0" w:hanging="420" w:firstLineChars="0"/>
        <w:rPr>
          <w:rFonts w:hint="default" w:ascii="Arial Regular" w:hAnsi="Arial Regular" w:cs="Arial Regular"/>
          <w:sz w:val="24"/>
          <w:szCs w:val="24"/>
        </w:rPr>
      </w:pPr>
      <w:r>
        <w:rPr>
          <w:rFonts w:hint="default" w:ascii="Arial Regular" w:hAnsi="Arial Regular" w:cs="Arial Regular"/>
          <w:sz w:val="24"/>
          <w:szCs w:val="24"/>
        </w:rPr>
        <w:t xml:space="preserve">If </w:t>
      </w:r>
      <w:r>
        <w:rPr>
          <w:rFonts w:hint="default" w:ascii="Arial Regular" w:hAnsi="Arial Regular" w:cs="Arial Regular"/>
          <w:b/>
          <w:bCs/>
          <w:sz w:val="24"/>
          <w:szCs w:val="24"/>
        </w:rPr>
        <w:t>none are ready</w:t>
      </w:r>
      <w:r>
        <w:rPr>
          <w:rFonts w:hint="default" w:ascii="Arial Regular" w:hAnsi="Arial Regular" w:cs="Arial Regular"/>
          <w:sz w:val="24"/>
          <w:szCs w:val="24"/>
        </w:rPr>
        <w:t xml:space="preserve"> → block (wait)</w:t>
      </w:r>
    </w:p>
    <w:p w14:paraId="797F8162">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right="0" w:firstLine="266"/>
        <w:textAlignment w:val="auto"/>
        <w:rPr>
          <w:rStyle w:val="20"/>
          <w:rFonts w:hint="default" w:ascii="Arial Regular" w:hAnsi="Arial Regular" w:cs="Arial Regular"/>
          <w:sz w:val="24"/>
          <w:szCs w:val="24"/>
        </w:rPr>
      </w:pPr>
    </w:p>
    <w:p w14:paraId="58AFA33B">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right="0" w:firstLine="266"/>
        <w:textAlignment w:val="auto"/>
        <w:rPr>
          <w:rStyle w:val="20"/>
          <w:rFonts w:hint="default" w:ascii="Arial Regular" w:hAnsi="Arial Regular" w:cs="Arial Regular"/>
          <w:sz w:val="24"/>
          <w:szCs w:val="24"/>
        </w:rPr>
      </w:pPr>
    </w:p>
    <w:p w14:paraId="6824481F">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firstLine="0"/>
        <w:textAlignment w:val="auto"/>
        <w:rPr>
          <w:rFonts w:hint="default" w:ascii="Arial Regular" w:hAnsi="Arial Regular" w:cs="Arial Regular"/>
          <w:sz w:val="24"/>
          <w:szCs w:val="24"/>
        </w:rPr>
      </w:pPr>
      <w:r>
        <w:rPr>
          <w:rFonts w:hint="default" w:ascii="Arial Regular" w:hAnsi="Arial Regular" w:cs="Arial Regular"/>
          <w:sz w:val="24"/>
          <w:szCs w:val="24"/>
        </w:rPr>
        <w:t>⚙️ Under the Hood</w:t>
      </w:r>
    </w:p>
    <w:p w14:paraId="376FDA81">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firstLine="0"/>
        <w:textAlignment w:val="auto"/>
        <w:rPr>
          <w:rFonts w:hint="default" w:ascii="Arial Regular" w:hAnsi="Arial Regular" w:cs="Arial Regular"/>
          <w:sz w:val="24"/>
          <w:szCs w:val="24"/>
        </w:rPr>
      </w:pPr>
      <w:r>
        <w:rPr>
          <w:rStyle w:val="36"/>
          <w:rFonts w:hint="default" w:ascii="Arial Regular" w:hAnsi="Arial Regular" w:cs="Arial Regular"/>
          <w:sz w:val="24"/>
          <w:szCs w:val="24"/>
        </w:rPr>
        <w:t>Go Scheduler:</w:t>
      </w:r>
      <w:r>
        <w:rPr>
          <w:rFonts w:hint="default" w:ascii="Arial Regular" w:hAnsi="Arial Regular" w:cs="Arial Regular"/>
          <w:sz w:val="24"/>
          <w:szCs w:val="24"/>
        </w:rPr>
        <w:t xml:space="preserve"> Uses an M:N model (M goroutines mapped to N OS threads). It balances goroutines across available CPU cores.</w:t>
      </w:r>
    </w:p>
    <w:p w14:paraId="72F4B7CD">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firstLine="0"/>
        <w:textAlignment w:val="auto"/>
        <w:rPr>
          <w:rFonts w:hint="default" w:ascii="Arial Regular" w:hAnsi="Arial Regular" w:cs="Arial Regular"/>
          <w:sz w:val="24"/>
          <w:szCs w:val="24"/>
        </w:rPr>
      </w:pPr>
      <w:r>
        <w:rPr>
          <w:rStyle w:val="36"/>
          <w:rFonts w:hint="default" w:ascii="Arial Regular" w:hAnsi="Arial Regular" w:cs="Arial Regular"/>
          <w:sz w:val="24"/>
          <w:szCs w:val="24"/>
        </w:rPr>
        <w:t>Work Stealing:</w:t>
      </w:r>
      <w:r>
        <w:rPr>
          <w:rFonts w:hint="default" w:ascii="Arial Regular" w:hAnsi="Arial Regular" w:cs="Arial Regular"/>
          <w:sz w:val="24"/>
          <w:szCs w:val="24"/>
        </w:rPr>
        <w:t xml:space="preserve"> Goroutines are distributed across processors, and idle processors can “steal” work from busy ones.</w:t>
      </w:r>
    </w:p>
    <w:p w14:paraId="43EBC84B">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firstLine="0"/>
        <w:textAlignment w:val="auto"/>
        <w:rPr>
          <w:rFonts w:hint="default" w:ascii="Arial Regular" w:hAnsi="Arial Regular" w:cs="Arial Regular"/>
          <w:sz w:val="24"/>
          <w:szCs w:val="24"/>
        </w:rPr>
      </w:pPr>
      <w:r>
        <w:rPr>
          <w:rStyle w:val="36"/>
          <w:rFonts w:hint="default" w:ascii="Arial Regular" w:hAnsi="Arial Regular" w:cs="Arial Regular"/>
          <w:sz w:val="24"/>
          <w:szCs w:val="24"/>
        </w:rPr>
        <w:t>Preemption:</w:t>
      </w:r>
      <w:r>
        <w:rPr>
          <w:rFonts w:hint="default" w:ascii="Arial Regular" w:hAnsi="Arial Regular" w:cs="Arial Regular"/>
          <w:sz w:val="24"/>
          <w:szCs w:val="24"/>
        </w:rPr>
        <w:t xml:space="preserve"> The scheduler can pause long-running goroutines to ensure fairness.</w:t>
      </w:r>
    </w:p>
    <w:p w14:paraId="047E90A8">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line="240" w:lineRule="auto"/>
        <w:ind w:leftChars="0" w:right="0" w:rightChars="0"/>
        <w:textAlignment w:val="auto"/>
        <w:rPr>
          <w:rFonts w:hint="default" w:ascii="Arial Regular" w:hAnsi="Arial Regular" w:cs="Arial Regular"/>
          <w:sz w:val="24"/>
          <w:szCs w:val="24"/>
        </w:rPr>
      </w:pPr>
    </w:p>
    <w:p w14:paraId="6180C705">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firstLine="0"/>
        <w:textAlignment w:val="auto"/>
        <w:rPr>
          <w:rFonts w:hint="default" w:ascii="Arial Regular" w:hAnsi="Arial Regular" w:cs="Arial Regular"/>
          <w:sz w:val="24"/>
          <w:szCs w:val="24"/>
        </w:rPr>
      </w:pPr>
      <w:r>
        <w:rPr>
          <w:rFonts w:hint="default" w:ascii="Arial Regular" w:hAnsi="Arial Regular" w:cs="Arial Regular"/>
          <w:sz w:val="24"/>
          <w:szCs w:val="24"/>
        </w:rPr>
        <w:t>Concurrency Safety</w:t>
      </w:r>
    </w:p>
    <w:p w14:paraId="1881779A">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firstLine="0"/>
        <w:textAlignment w:val="auto"/>
        <w:rPr>
          <w:rFonts w:hint="default" w:ascii="Arial Regular" w:hAnsi="Arial Regular" w:cs="Arial Regular"/>
          <w:sz w:val="24"/>
          <w:szCs w:val="24"/>
        </w:rPr>
      </w:pPr>
      <w:r>
        <w:rPr>
          <w:rStyle w:val="36"/>
          <w:rFonts w:hint="default" w:ascii="Arial Regular" w:hAnsi="Arial Regular" w:cs="Arial Regular"/>
          <w:sz w:val="24"/>
          <w:szCs w:val="24"/>
        </w:rPr>
        <w:t>Race Conditions:</w:t>
      </w:r>
      <w:r>
        <w:rPr>
          <w:rFonts w:hint="default" w:ascii="Arial Regular" w:hAnsi="Arial Regular" w:cs="Arial Regular"/>
          <w:sz w:val="24"/>
          <w:szCs w:val="24"/>
        </w:rPr>
        <w:t xml:space="preserve"> Occur when multiple goroutines access shared memory without synchronization.</w:t>
      </w:r>
    </w:p>
    <w:p w14:paraId="70F5430E">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firstLine="0"/>
        <w:textAlignment w:val="auto"/>
        <w:rPr>
          <w:rFonts w:hint="default" w:ascii="Arial Regular" w:hAnsi="Arial Regular" w:cs="Arial Regular"/>
          <w:sz w:val="24"/>
          <w:szCs w:val="24"/>
        </w:rPr>
      </w:pPr>
      <w:r>
        <w:rPr>
          <w:rStyle w:val="36"/>
          <w:rFonts w:hint="default" w:ascii="Arial Regular" w:hAnsi="Arial Regular" w:cs="Arial Regular"/>
          <w:sz w:val="24"/>
          <w:szCs w:val="24"/>
        </w:rPr>
        <w:t>Best Practice:</w:t>
      </w:r>
      <w:r>
        <w:rPr>
          <w:rFonts w:hint="default" w:ascii="Arial Regular" w:hAnsi="Arial Regular" w:cs="Arial Regular"/>
          <w:sz w:val="24"/>
          <w:szCs w:val="24"/>
        </w:rPr>
        <w:t xml:space="preserve"> Prefer channels for communication instead of shared memory. If you must share memory, use sync primitives like </w:t>
      </w:r>
      <w:r>
        <w:rPr>
          <w:rStyle w:val="20"/>
          <w:rFonts w:hint="default" w:ascii="Arial Regular" w:hAnsi="Arial Regular" w:cs="Arial Regular"/>
          <w:sz w:val="24"/>
          <w:szCs w:val="24"/>
        </w:rPr>
        <w:t>sync.Mutex</w:t>
      </w:r>
      <w:r>
        <w:rPr>
          <w:rFonts w:hint="default" w:ascii="Arial Regular" w:hAnsi="Arial Regular" w:cs="Arial Regular"/>
          <w:sz w:val="24"/>
          <w:szCs w:val="24"/>
        </w:rPr>
        <w:t>.</w:t>
      </w:r>
    </w:p>
    <w:p w14:paraId="19AD2C25">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firstLine="0"/>
        <w:textAlignment w:val="auto"/>
        <w:rPr>
          <w:rFonts w:hint="default" w:ascii="Arial Regular" w:hAnsi="Arial Regular" w:cs="Arial Regular"/>
          <w:sz w:val="24"/>
          <w:szCs w:val="24"/>
        </w:rPr>
      </w:pPr>
    </w:p>
    <w:p w14:paraId="0EF6D0A4">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firstLine="0"/>
        <w:textAlignment w:val="auto"/>
        <w:rPr>
          <w:rFonts w:hint="default" w:ascii="Arial Regular" w:hAnsi="Arial Regular" w:cs="Arial Regular"/>
          <w:sz w:val="24"/>
          <w:szCs w:val="24"/>
        </w:rPr>
      </w:pPr>
      <w:r>
        <w:rPr>
          <w:rFonts w:hint="default" w:ascii="Arial Regular" w:hAnsi="Arial Regular" w:cs="Arial Regular"/>
          <w:sz w:val="24"/>
          <w:szCs w:val="24"/>
        </w:rPr>
        <w:t>Concurrency Patterns in Go</w:t>
      </w:r>
    </w:p>
    <w:p w14:paraId="026697EF">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firstLine="0"/>
        <w:textAlignment w:val="auto"/>
        <w:rPr>
          <w:rFonts w:hint="default" w:ascii="Arial Regular" w:hAnsi="Arial Regular" w:cs="Arial Regular"/>
          <w:sz w:val="24"/>
          <w:szCs w:val="24"/>
        </w:rPr>
      </w:pPr>
      <w:r>
        <w:rPr>
          <w:rStyle w:val="36"/>
          <w:rFonts w:hint="default" w:ascii="Arial Regular" w:hAnsi="Arial Regular" w:cs="Arial Regular"/>
          <w:sz w:val="24"/>
          <w:szCs w:val="24"/>
        </w:rPr>
        <w:t>Worker Pools:</w:t>
      </w:r>
      <w:r>
        <w:rPr>
          <w:rFonts w:hint="default" w:ascii="Arial Regular" w:hAnsi="Arial Regular" w:cs="Arial Regular"/>
          <w:sz w:val="24"/>
          <w:szCs w:val="24"/>
        </w:rPr>
        <w:t xml:space="preserve"> Efficiently process jobs with a fixed number of goroutines.</w:t>
      </w:r>
    </w:p>
    <w:p w14:paraId="73F0C5D4">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firstLine="0"/>
        <w:textAlignment w:val="auto"/>
        <w:rPr>
          <w:rFonts w:hint="default" w:ascii="Arial Regular" w:hAnsi="Arial Regular" w:cs="Arial Regular"/>
          <w:sz w:val="24"/>
          <w:szCs w:val="24"/>
        </w:rPr>
      </w:pPr>
      <w:r>
        <w:rPr>
          <w:rStyle w:val="36"/>
          <w:rFonts w:hint="default" w:ascii="Arial Regular" w:hAnsi="Arial Regular" w:cs="Arial Regular"/>
          <w:sz w:val="24"/>
          <w:szCs w:val="24"/>
        </w:rPr>
        <w:t>Fan-out / Fan-in:</w:t>
      </w:r>
      <w:r>
        <w:rPr>
          <w:rFonts w:hint="default" w:ascii="Arial Regular" w:hAnsi="Arial Regular" w:cs="Arial Regular"/>
          <w:sz w:val="24"/>
          <w:szCs w:val="24"/>
        </w:rPr>
        <w:t xml:space="preserve"> Spread work across multiple goroutines (fan-out) and then collect results (fan-in).</w:t>
      </w:r>
    </w:p>
    <w:p w14:paraId="76F3346E">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firstLine="0"/>
        <w:textAlignment w:val="auto"/>
        <w:rPr>
          <w:rFonts w:hint="default" w:ascii="Arial Regular" w:hAnsi="Arial Regular" w:cs="Arial Regular"/>
          <w:sz w:val="24"/>
          <w:szCs w:val="24"/>
        </w:rPr>
      </w:pPr>
      <w:r>
        <w:rPr>
          <w:rStyle w:val="36"/>
          <w:rFonts w:hint="default" w:ascii="Arial Regular" w:hAnsi="Arial Regular" w:cs="Arial Regular"/>
          <w:sz w:val="24"/>
          <w:szCs w:val="24"/>
        </w:rPr>
        <w:t>Pipeline:</w:t>
      </w:r>
      <w:r>
        <w:rPr>
          <w:rFonts w:hint="default" w:ascii="Arial Regular" w:hAnsi="Arial Regular" w:cs="Arial Regular"/>
          <w:sz w:val="24"/>
          <w:szCs w:val="24"/>
        </w:rPr>
        <w:t xml:space="preserve"> Chain stages of processing, each stage running in its own goroutine and connected by channels.</w:t>
      </w:r>
    </w:p>
    <w:p w14:paraId="5FACB3B3">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line="240" w:lineRule="auto"/>
        <w:ind w:leftChars="0" w:right="0" w:rightChars="0"/>
        <w:textAlignment w:val="auto"/>
        <w:rPr>
          <w:rFonts w:hint="default" w:ascii="Arial Regular" w:hAnsi="Arial Regular" w:cs="Arial Regular"/>
          <w:sz w:val="24"/>
          <w:szCs w:val="24"/>
        </w:rPr>
      </w:pPr>
    </w:p>
    <w:p w14:paraId="2B1A0B04">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firstLine="0"/>
        <w:textAlignment w:val="auto"/>
        <w:rPr>
          <w:rFonts w:hint="default" w:ascii="Arial Regular" w:hAnsi="Arial Regular" w:cs="Arial Regular"/>
          <w:sz w:val="24"/>
          <w:szCs w:val="24"/>
        </w:rPr>
      </w:pPr>
      <w:r>
        <w:rPr>
          <w:rFonts w:hint="default" w:ascii="Arial Regular" w:hAnsi="Arial Regular" w:cs="Arial Regular"/>
          <w:sz w:val="24"/>
          <w:szCs w:val="24"/>
        </w:rPr>
        <w:t>Philosophy Behind Go’s Concurrency</w:t>
      </w:r>
    </w:p>
    <w:p w14:paraId="79E3F817">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firstLine="0"/>
        <w:textAlignment w:val="auto"/>
        <w:rPr>
          <w:rFonts w:hint="default" w:ascii="Arial Regular" w:hAnsi="Arial Regular" w:cs="Arial Regular"/>
          <w:sz w:val="24"/>
          <w:szCs w:val="24"/>
        </w:rPr>
      </w:pPr>
      <w:r>
        <w:rPr>
          <w:rFonts w:hint="default" w:ascii="Arial Regular" w:hAnsi="Arial Regular" w:cs="Arial Regular"/>
          <w:sz w:val="24"/>
          <w:szCs w:val="24"/>
        </w:rPr>
        <w:t xml:space="preserve">Go’s model is inspired by </w:t>
      </w:r>
      <w:r>
        <w:rPr>
          <w:rStyle w:val="36"/>
          <w:rFonts w:hint="default" w:ascii="Arial Regular" w:hAnsi="Arial Regular" w:cs="Arial Regular"/>
          <w:sz w:val="24"/>
          <w:szCs w:val="24"/>
        </w:rPr>
        <w:t>Communicating Sequential Processes (CSP)</w:t>
      </w:r>
      <w:r>
        <w:rPr>
          <w:rFonts w:hint="default" w:ascii="Arial Regular" w:hAnsi="Arial Regular" w:cs="Arial Regular"/>
          <w:sz w:val="24"/>
          <w:szCs w:val="24"/>
        </w:rPr>
        <w:t>. The mantra is:</w:t>
      </w:r>
    </w:p>
    <w:p w14:paraId="36765BA9">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firstLine="0"/>
        <w:textAlignment w:val="auto"/>
        <w:rPr>
          <w:rFonts w:hint="default" w:ascii="Arial Regular" w:hAnsi="Arial Regular" w:cs="Arial Regular"/>
          <w:sz w:val="24"/>
          <w:szCs w:val="24"/>
        </w:rPr>
      </w:pPr>
      <w:r>
        <w:rPr>
          <w:rFonts w:hint="default" w:ascii="Arial Regular" w:hAnsi="Arial Regular" w:eastAsia="SimSun" w:cs="Arial Regular"/>
          <w:sz w:val="24"/>
          <w:szCs w:val="24"/>
        </w:rPr>
        <w:t>“Do not communicate by sharing memory; instead, share memory by communicating.”</w:t>
      </w:r>
    </w:p>
    <w:p w14:paraId="6327C2CE">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firstLine="0"/>
        <w:textAlignment w:val="auto"/>
        <w:rPr>
          <w:rFonts w:hint="default" w:ascii="Arial Regular" w:hAnsi="Arial Regular" w:cs="Arial Regular"/>
          <w:sz w:val="24"/>
          <w:szCs w:val="24"/>
        </w:rPr>
      </w:pPr>
      <w:r>
        <w:rPr>
          <w:rFonts w:hint="default" w:ascii="Arial Regular" w:hAnsi="Arial Regular" w:cs="Arial Regular"/>
          <w:sz w:val="24"/>
          <w:szCs w:val="24"/>
        </w:rPr>
        <w:t>This means goroutines should interact through channels rather than directly manipulating shared state.</w:t>
      </w:r>
    </w:p>
    <w:p w14:paraId="6C90296A">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firstLine="0"/>
        <w:textAlignment w:val="auto"/>
        <w:rPr>
          <w:rFonts w:hint="default" w:ascii="Arial Regular" w:hAnsi="Arial Regular" w:cs="Arial Regular"/>
          <w:sz w:val="24"/>
          <w:szCs w:val="24"/>
        </w:rPr>
      </w:pPr>
    </w:p>
    <w:p w14:paraId="2C9F735A">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firstLine="0"/>
        <w:textAlignment w:val="auto"/>
        <w:rPr>
          <w:rFonts w:hint="default" w:ascii="Arial Regular" w:hAnsi="Arial Regular" w:cs="Arial Regular"/>
          <w:sz w:val="24"/>
          <w:szCs w:val="24"/>
        </w:rPr>
      </w:pPr>
      <w:r>
        <w:rPr>
          <w:rFonts w:hint="default" w:ascii="Arial Regular" w:hAnsi="Arial Regular" w:cs="Arial Regular"/>
          <w:sz w:val="24"/>
          <w:szCs w:val="24"/>
        </w:rPr>
        <w:t>✅ In summary: Concurrency in Go is about goroutines (lightweight concurrent tasks), channels (safe communication), and the select statement (coordination). The runtime scheduler makes it efficient, and the CSP philosophy keeps it safe and structured.</w:t>
      </w:r>
    </w:p>
    <w:p w14:paraId="0F444752">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firstLine="0"/>
        <w:textAlignment w:val="auto"/>
        <w:rPr>
          <w:rFonts w:hint="default" w:ascii="Arial Regular" w:hAnsi="Arial Regular" w:cs="Arial Regular"/>
          <w:sz w:val="24"/>
          <w:szCs w:val="24"/>
        </w:rPr>
      </w:pPr>
    </w:p>
    <w:p w14:paraId="31FB341A">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firstLine="0"/>
        <w:textAlignment w:val="auto"/>
        <w:rPr>
          <w:rFonts w:hint="default" w:ascii="Arial Regular" w:hAnsi="Arial Regular" w:cs="Arial Regular"/>
          <w:sz w:val="24"/>
          <w:szCs w:val="24"/>
        </w:rPr>
      </w:pPr>
    </w:p>
    <w:p w14:paraId="22E6D8B6">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firstLine="0"/>
        <w:textAlignment w:val="auto"/>
        <w:rPr>
          <w:rFonts w:hint="default" w:ascii="Arial Regular" w:hAnsi="Arial Regular" w:cs="Arial Regular"/>
          <w:b/>
          <w:bCs/>
          <w:color w:val="0070C0"/>
          <w:sz w:val="24"/>
          <w:szCs w:val="24"/>
          <w:lang w:val="en-US"/>
        </w:rPr>
      </w:pPr>
      <w:r>
        <w:rPr>
          <w:rFonts w:hint="default" w:ascii="Arial Regular" w:hAnsi="Arial Regular" w:cs="Arial Regular"/>
          <w:b/>
          <w:bCs/>
          <w:color w:val="0070C0"/>
          <w:sz w:val="24"/>
          <w:szCs w:val="24"/>
          <w:lang w:val="en-US"/>
        </w:rPr>
        <w:t>*** Database Connection ***</w:t>
      </w:r>
      <w:r>
        <w:rPr>
          <w:rFonts w:hint="default" w:ascii="Arial Regular" w:hAnsi="Arial Regular" w:cs="Arial Regular"/>
          <w:b/>
          <w:bCs/>
          <w:color w:val="0070C0"/>
          <w:sz w:val="24"/>
          <w:szCs w:val="24"/>
          <w:lang w:val="en-US"/>
        </w:rPr>
        <w:br w:type="textWrapping"/>
      </w:r>
      <w:r>
        <w:rPr>
          <w:rFonts w:hint="default" w:ascii="Arial Regular" w:hAnsi="Arial Regular" w:cs="Arial Regular"/>
          <w:b w:val="0"/>
          <w:bCs w:val="0"/>
          <w:color w:val="auto"/>
          <w:sz w:val="24"/>
          <w:szCs w:val="24"/>
          <w:lang w:val="en-US"/>
        </w:rPr>
        <w:t>First Install the Mysql Driver :</w:t>
      </w:r>
      <w:r>
        <w:rPr>
          <w:rFonts w:hint="default" w:ascii="Arial Regular" w:hAnsi="Arial Regular" w:cs="Arial Regular"/>
          <w:b w:val="0"/>
          <w:bCs w:val="0"/>
          <w:color w:val="0070C0"/>
          <w:sz w:val="24"/>
          <w:szCs w:val="24"/>
          <w:lang w:val="en-US"/>
        </w:rPr>
        <w:t xml:space="preserve"> go get github.com/go-sql-driver/mysql</w:t>
      </w:r>
      <w:r>
        <w:rPr>
          <w:rFonts w:hint="default" w:ascii="Arial Regular" w:hAnsi="Arial Regular" w:cs="Arial Regular"/>
          <w:b/>
          <w:bCs/>
          <w:color w:val="0070C0"/>
          <w:sz w:val="24"/>
          <w:szCs w:val="24"/>
          <w:lang w:val="en-US"/>
        </w:rPr>
        <w:br w:type="textWrapping"/>
      </w:r>
    </w:p>
    <w:p w14:paraId="21DF67E7">
      <w:pPr>
        <w:pStyle w:val="168"/>
        <w:keepNext w:val="0"/>
        <w:keepLines w:val="0"/>
        <w:widowControl/>
        <w:suppressLineNumbers w:val="0"/>
        <w:rPr>
          <w:rFonts w:hint="default" w:ascii="Arial Regular" w:hAnsi="Arial Regular" w:cs="Arial Regular"/>
          <w:color w:val="0070C0"/>
          <w:sz w:val="24"/>
          <w:szCs w:val="24"/>
          <w:lang w:val="en-US"/>
        </w:rPr>
      </w:pPr>
      <w:r>
        <w:rPr>
          <w:rFonts w:hint="default" w:ascii="Arial Regular" w:hAnsi="Arial Regular" w:cs="Arial Regular"/>
          <w:color w:val="0070C0"/>
          <w:sz w:val="24"/>
          <w:szCs w:val="24"/>
        </w:rPr>
        <w:t>package main</w:t>
      </w:r>
      <w:r>
        <w:rPr>
          <w:rFonts w:hint="default" w:ascii="Arial Regular" w:hAnsi="Arial Regular" w:cs="Arial Regular"/>
          <w:color w:val="0070C0"/>
          <w:sz w:val="24"/>
          <w:szCs w:val="24"/>
          <w:lang w:val="en-US"/>
        </w:rPr>
        <w:t xml:space="preserve"> </w:t>
      </w:r>
    </w:p>
    <w:p w14:paraId="519B9AF6">
      <w:pPr>
        <w:pStyle w:val="35"/>
        <w:keepNext w:val="0"/>
        <w:keepLines w:val="0"/>
        <w:widowControl/>
        <w:suppressLineNumbers w:val="0"/>
        <w:spacing w:before="0" w:beforeAutospacing="0" w:after="0" w:afterAutospacing="0"/>
        <w:ind w:left="0" w:right="0"/>
        <w:rPr>
          <w:rFonts w:hint="default" w:ascii="Arial Regular" w:hAnsi="Arial Regular" w:cs="Arial Regular"/>
          <w:sz w:val="24"/>
          <w:szCs w:val="24"/>
        </w:rPr>
      </w:pPr>
      <w:r>
        <w:rPr>
          <w:rFonts w:hint="default" w:ascii="Arial Regular" w:hAnsi="Arial Regular" w:cs="Arial Regular"/>
          <w:sz w:val="24"/>
          <w:szCs w:val="24"/>
          <w:lang w:val="en-US"/>
        </w:rPr>
        <w:t xml:space="preserve">// </w:t>
      </w:r>
      <w:r>
        <w:rPr>
          <w:rFonts w:hint="default" w:ascii="Arial Regular" w:hAnsi="Arial Regular" w:cs="Arial Regular"/>
          <w:sz w:val="24"/>
          <w:szCs w:val="24"/>
        </w:rPr>
        <w:t>Defines the package</w:t>
      </w:r>
      <w:r>
        <w:rPr>
          <w:rFonts w:hint="default" w:ascii="Arial Regular" w:hAnsi="Arial Regular" w:cs="Arial Regular"/>
          <w:sz w:val="24"/>
          <w:szCs w:val="24"/>
        </w:rPr>
        <w:br w:type="textWrapping"/>
      </w:r>
      <w:r>
        <w:rPr>
          <w:rFonts w:hint="default" w:ascii="Arial Regular" w:hAnsi="Arial Regular" w:cs="Arial Regular"/>
          <w:sz w:val="24"/>
          <w:szCs w:val="24"/>
          <w:lang w:val="en-US"/>
        </w:rPr>
        <w:t>// main</w:t>
      </w:r>
      <w:r>
        <w:rPr>
          <w:rFonts w:hint="default" w:ascii="Arial Regular" w:hAnsi="Arial Regular" w:cs="Arial Regular"/>
          <w:sz w:val="24"/>
          <w:szCs w:val="24"/>
        </w:rPr>
        <w:t xml:space="preserve"> is required to create an executable program</w:t>
      </w:r>
    </w:p>
    <w:p w14:paraId="7E4D1F49">
      <w:pPr>
        <w:pStyle w:val="168"/>
        <w:keepNext w:val="0"/>
        <w:keepLines w:val="0"/>
        <w:widowControl/>
        <w:suppressLineNumbers w:val="0"/>
        <w:rPr>
          <w:rFonts w:hint="default" w:ascii="Arial Regular" w:hAnsi="Arial Regular" w:cs="Arial Regular"/>
          <w:color w:val="0070C0"/>
          <w:sz w:val="24"/>
          <w:szCs w:val="24"/>
          <w:lang w:val="en-US"/>
        </w:rPr>
      </w:pPr>
    </w:p>
    <w:p w14:paraId="21CBDCCB">
      <w:pPr>
        <w:pStyle w:val="168"/>
        <w:keepNext w:val="0"/>
        <w:keepLines w:val="0"/>
        <w:widowControl/>
        <w:suppressLineNumbers w:val="0"/>
        <w:rPr>
          <w:rFonts w:hint="default" w:ascii="Arial Regular" w:hAnsi="Arial Regular" w:cs="Arial Regular"/>
          <w:color w:val="0070C0"/>
          <w:sz w:val="24"/>
          <w:szCs w:val="24"/>
        </w:rPr>
      </w:pPr>
      <w:r>
        <w:rPr>
          <w:rFonts w:hint="default" w:ascii="Arial Regular" w:hAnsi="Arial Regular" w:cs="Arial Regular"/>
          <w:color w:val="0070C0"/>
          <w:sz w:val="24"/>
          <w:szCs w:val="24"/>
        </w:rPr>
        <w:t>import (</w:t>
      </w:r>
    </w:p>
    <w:p w14:paraId="09B1BAB6">
      <w:pPr>
        <w:pStyle w:val="168"/>
        <w:keepNext w:val="0"/>
        <w:keepLines w:val="0"/>
        <w:widowControl/>
        <w:suppressLineNumbers w:val="0"/>
        <w:rPr>
          <w:rFonts w:hint="default" w:ascii="Arial Regular" w:hAnsi="Arial Regular" w:cs="Arial Regular"/>
          <w:color w:val="0070C0"/>
          <w:sz w:val="24"/>
          <w:szCs w:val="24"/>
        </w:rPr>
      </w:pPr>
      <w:r>
        <w:rPr>
          <w:rFonts w:hint="default" w:ascii="Arial Regular" w:hAnsi="Arial Regular" w:cs="Arial Regular"/>
          <w:color w:val="0070C0"/>
          <w:sz w:val="24"/>
          <w:szCs w:val="24"/>
        </w:rPr>
        <w:t>"database/sql"</w:t>
      </w:r>
    </w:p>
    <w:p w14:paraId="5A6F6C82">
      <w:pPr>
        <w:pStyle w:val="168"/>
        <w:keepNext w:val="0"/>
        <w:keepLines w:val="0"/>
        <w:widowControl/>
        <w:suppressLineNumbers w:val="0"/>
        <w:rPr>
          <w:rFonts w:hint="default" w:ascii="Arial Regular" w:hAnsi="Arial Regular" w:cs="Arial Regular"/>
          <w:color w:val="0070C0"/>
          <w:sz w:val="24"/>
          <w:szCs w:val="24"/>
        </w:rPr>
      </w:pPr>
      <w:r>
        <w:rPr>
          <w:rFonts w:hint="default" w:ascii="Arial Regular" w:hAnsi="Arial Regular" w:cs="Arial Regular"/>
          <w:color w:val="0070C0"/>
          <w:sz w:val="24"/>
          <w:szCs w:val="24"/>
        </w:rPr>
        <w:t>"fmt"</w:t>
      </w:r>
    </w:p>
    <w:p w14:paraId="7A66BC49">
      <w:pPr>
        <w:pStyle w:val="168"/>
        <w:keepNext w:val="0"/>
        <w:keepLines w:val="0"/>
        <w:widowControl/>
        <w:suppressLineNumbers w:val="0"/>
        <w:rPr>
          <w:rFonts w:hint="default" w:ascii="Arial Regular" w:hAnsi="Arial Regular" w:cs="Arial Regular"/>
          <w:color w:val="0070C0"/>
          <w:sz w:val="24"/>
          <w:szCs w:val="24"/>
        </w:rPr>
      </w:pPr>
      <w:r>
        <w:rPr>
          <w:rFonts w:hint="default" w:ascii="Arial Regular" w:hAnsi="Arial Regular" w:cs="Arial Regular"/>
          <w:color w:val="0070C0"/>
          <w:sz w:val="24"/>
          <w:szCs w:val="24"/>
        </w:rPr>
        <w:t>"log"</w:t>
      </w:r>
    </w:p>
    <w:p w14:paraId="2799419E">
      <w:pPr>
        <w:pStyle w:val="168"/>
        <w:keepNext w:val="0"/>
        <w:keepLines w:val="0"/>
        <w:widowControl/>
        <w:suppressLineNumbers w:val="0"/>
        <w:rPr>
          <w:rFonts w:hint="default" w:ascii="Arial Regular" w:hAnsi="Arial Regular" w:cs="Arial Regular"/>
          <w:color w:val="0070C0"/>
          <w:sz w:val="24"/>
          <w:szCs w:val="24"/>
        </w:rPr>
      </w:pPr>
      <w:r>
        <w:rPr>
          <w:rFonts w:hint="default" w:ascii="Arial Regular" w:hAnsi="Arial Regular" w:cs="Arial Regular"/>
          <w:color w:val="0070C0"/>
          <w:sz w:val="24"/>
          <w:szCs w:val="24"/>
        </w:rPr>
        <w:t>_ "github.com/go-sql-driver/mysql"</w:t>
      </w:r>
    </w:p>
    <w:p w14:paraId="5AC5A900">
      <w:pPr>
        <w:pStyle w:val="168"/>
        <w:keepNext w:val="0"/>
        <w:keepLines w:val="0"/>
        <w:widowControl/>
        <w:suppressLineNumbers w:val="0"/>
        <w:rPr>
          <w:rFonts w:hint="default" w:ascii="Arial Regular" w:hAnsi="Arial Regular" w:cs="Arial Regular"/>
          <w:color w:val="0070C0"/>
          <w:sz w:val="24"/>
          <w:szCs w:val="24"/>
        </w:rPr>
      </w:pPr>
      <w:r>
        <w:rPr>
          <w:rFonts w:hint="default" w:ascii="Arial Regular" w:hAnsi="Arial Regular" w:cs="Arial Regular"/>
          <w:color w:val="0070C0"/>
          <w:sz w:val="24"/>
          <w:szCs w:val="24"/>
        </w:rPr>
        <w:t>)</w:t>
      </w:r>
    </w:p>
    <w:p w14:paraId="17ABBAD7">
      <w:pPr>
        <w:pStyle w:val="35"/>
        <w:keepNext w:val="0"/>
        <w:keepLines w:val="0"/>
        <w:widowControl/>
        <w:suppressLineNumbers w:val="0"/>
        <w:spacing w:before="0" w:beforeAutospacing="0" w:after="0" w:afterAutospacing="0"/>
        <w:ind w:left="0" w:right="0"/>
        <w:rPr>
          <w:rFonts w:hint="default" w:ascii="Arial Regular" w:hAnsi="Arial Regular" w:cs="Arial Regular"/>
          <w:sz w:val="24"/>
          <w:szCs w:val="24"/>
        </w:rPr>
      </w:pPr>
      <w:r>
        <w:rPr>
          <w:rFonts w:hint="default" w:ascii="Arial Regular" w:hAnsi="Arial Regular" w:cs="Arial Regular"/>
          <w:sz w:val="24"/>
          <w:szCs w:val="24"/>
        </w:rPr>
        <w:t>Import section:</w:t>
      </w:r>
    </w:p>
    <w:p w14:paraId="382BDA95">
      <w:pPr>
        <w:keepNext w:val="0"/>
        <w:keepLines w:val="0"/>
        <w:widowControl/>
        <w:numPr>
          <w:ilvl w:val="0"/>
          <w:numId w:val="25"/>
        </w:numPr>
        <w:suppressLineNumbers w:val="0"/>
        <w:spacing w:before="0" w:beforeAutospacing="0" w:after="0" w:afterAutospacing="0" w:line="240" w:lineRule="auto"/>
        <w:ind w:left="0" w:firstLine="0"/>
        <w:rPr>
          <w:rFonts w:hint="default" w:ascii="Arial Regular" w:hAnsi="Arial Regular" w:cs="Arial Regular"/>
          <w:sz w:val="24"/>
          <w:szCs w:val="24"/>
        </w:rPr>
      </w:pPr>
      <w:r>
        <w:rPr>
          <w:rStyle w:val="20"/>
          <w:rFonts w:hint="default" w:ascii="Arial Regular" w:hAnsi="Arial Regular" w:cs="Arial Regular"/>
          <w:sz w:val="24"/>
          <w:szCs w:val="24"/>
        </w:rPr>
        <w:t>database/sql</w:t>
      </w:r>
      <w:r>
        <w:rPr>
          <w:rFonts w:hint="default" w:ascii="Arial Regular" w:hAnsi="Arial Regular" w:cs="Arial Regular"/>
          <w:sz w:val="24"/>
          <w:szCs w:val="24"/>
        </w:rPr>
        <w:t xml:space="preserve"> → Go’s standard package to work with databases</w:t>
      </w:r>
    </w:p>
    <w:p w14:paraId="3797E159">
      <w:pPr>
        <w:keepNext w:val="0"/>
        <w:keepLines w:val="0"/>
        <w:widowControl/>
        <w:numPr>
          <w:ilvl w:val="0"/>
          <w:numId w:val="25"/>
        </w:numPr>
        <w:suppressLineNumbers w:val="0"/>
        <w:spacing w:before="0" w:beforeAutospacing="0" w:after="0" w:afterAutospacing="0" w:line="240" w:lineRule="auto"/>
        <w:ind w:left="0" w:firstLine="0"/>
        <w:rPr>
          <w:rFonts w:hint="default" w:ascii="Arial Regular" w:hAnsi="Arial Regular" w:cs="Arial Regular"/>
          <w:sz w:val="24"/>
          <w:szCs w:val="24"/>
        </w:rPr>
      </w:pPr>
      <w:r>
        <w:rPr>
          <w:rStyle w:val="20"/>
          <w:rFonts w:hint="default" w:ascii="Arial Regular" w:hAnsi="Arial Regular" w:cs="Arial Regular"/>
          <w:sz w:val="24"/>
          <w:szCs w:val="24"/>
        </w:rPr>
        <w:t>fmt</w:t>
      </w:r>
      <w:r>
        <w:rPr>
          <w:rFonts w:hint="default" w:ascii="Arial Regular" w:hAnsi="Arial Regular" w:cs="Arial Regular"/>
          <w:sz w:val="24"/>
          <w:szCs w:val="24"/>
        </w:rPr>
        <w:t xml:space="preserve"> → for printing output</w:t>
      </w:r>
    </w:p>
    <w:p w14:paraId="5CE90468">
      <w:pPr>
        <w:keepNext w:val="0"/>
        <w:keepLines w:val="0"/>
        <w:widowControl/>
        <w:numPr>
          <w:ilvl w:val="0"/>
          <w:numId w:val="25"/>
        </w:numPr>
        <w:suppressLineNumbers w:val="0"/>
        <w:spacing w:before="0" w:beforeAutospacing="0" w:after="0" w:afterAutospacing="0" w:line="240" w:lineRule="auto"/>
        <w:ind w:left="0" w:firstLine="0"/>
        <w:rPr>
          <w:rFonts w:hint="default" w:ascii="Arial Regular" w:hAnsi="Arial Regular" w:cs="Arial Regular"/>
          <w:sz w:val="24"/>
          <w:szCs w:val="24"/>
        </w:rPr>
      </w:pPr>
      <w:r>
        <w:rPr>
          <w:rStyle w:val="20"/>
          <w:rFonts w:hint="default" w:ascii="Arial Regular" w:hAnsi="Arial Regular" w:cs="Arial Regular"/>
          <w:sz w:val="24"/>
          <w:szCs w:val="24"/>
        </w:rPr>
        <w:t>log</w:t>
      </w:r>
      <w:r>
        <w:rPr>
          <w:rFonts w:hint="default" w:ascii="Arial Regular" w:hAnsi="Arial Regular" w:cs="Arial Regular"/>
          <w:sz w:val="24"/>
          <w:szCs w:val="24"/>
        </w:rPr>
        <w:t xml:space="preserve"> → for logging errors</w:t>
      </w:r>
    </w:p>
    <w:p w14:paraId="7E358B0B">
      <w:pPr>
        <w:keepNext w:val="0"/>
        <w:keepLines w:val="0"/>
        <w:widowControl/>
        <w:numPr>
          <w:ilvl w:val="0"/>
          <w:numId w:val="0"/>
        </w:numPr>
        <w:suppressLineNumbers w:val="0"/>
        <w:tabs>
          <w:tab w:val="left" w:pos="720"/>
        </w:tabs>
        <w:spacing w:before="0" w:beforeAutospacing="0" w:after="0" w:afterAutospacing="0" w:line="240" w:lineRule="auto"/>
        <w:rPr>
          <w:rFonts w:hint="default" w:ascii="Arial Regular" w:hAnsi="Arial Regular" w:cs="Arial Regular"/>
          <w:sz w:val="24"/>
          <w:szCs w:val="24"/>
          <w:lang w:val="en-US"/>
        </w:rPr>
      </w:pPr>
      <w:r>
        <w:rPr>
          <w:rFonts w:hint="default" w:ascii="Arial Regular" w:hAnsi="Arial Regular" w:cs="Arial Regular"/>
          <w:sz w:val="24"/>
          <w:szCs w:val="24"/>
          <w:lang w:val="en-US"/>
        </w:rPr>
        <w:tab/>
      </w:r>
    </w:p>
    <w:p w14:paraId="1CE23DB6">
      <w:pPr>
        <w:pStyle w:val="168"/>
        <w:keepNext w:val="0"/>
        <w:keepLines w:val="0"/>
        <w:widowControl/>
        <w:suppressLineNumbers w:val="0"/>
        <w:rPr>
          <w:rFonts w:hint="default" w:ascii="Arial Regular" w:hAnsi="Arial Regular" w:cs="Arial Regular"/>
          <w:sz w:val="24"/>
          <w:szCs w:val="24"/>
          <w:lang w:val="en-US"/>
        </w:rPr>
      </w:pPr>
      <w:r>
        <w:rPr>
          <w:rFonts w:hint="default" w:ascii="Arial Regular" w:hAnsi="Arial Regular" w:cs="Arial Regular"/>
          <w:sz w:val="24"/>
          <w:szCs w:val="24"/>
          <w:lang w:val="en-US"/>
        </w:rPr>
        <w:t xml:space="preserve">// </w:t>
      </w:r>
      <w:r>
        <w:rPr>
          <w:rFonts w:hint="default" w:ascii="Arial Regular" w:hAnsi="Arial Regular" w:cs="Arial Regular"/>
          <w:color w:val="0070C0"/>
          <w:sz w:val="24"/>
          <w:szCs w:val="24"/>
        </w:rPr>
        <w:t>_ "github.com/go-sql-driver/mysql"</w:t>
      </w:r>
    </w:p>
    <w:p w14:paraId="3560FD01">
      <w:pPr>
        <w:keepNext w:val="0"/>
        <w:keepLines w:val="0"/>
        <w:widowControl/>
        <w:numPr>
          <w:ilvl w:val="0"/>
          <w:numId w:val="26"/>
        </w:numPr>
        <w:suppressLineNumbers w:val="0"/>
        <w:spacing w:before="0" w:beforeAutospacing="0" w:after="0" w:afterAutospacing="0" w:line="240" w:lineRule="auto"/>
        <w:ind w:left="0" w:firstLine="0"/>
        <w:rPr>
          <w:rFonts w:hint="default" w:ascii="Arial Regular" w:hAnsi="Arial Regular" w:cs="Arial Regular"/>
          <w:b w:val="0"/>
          <w:sz w:val="24"/>
          <w:szCs w:val="24"/>
        </w:rPr>
      </w:pPr>
      <w:r>
        <w:rPr>
          <w:rFonts w:hint="default" w:ascii="Arial Regular" w:hAnsi="Arial Regular" w:cs="Arial Regular"/>
          <w:b w:val="0"/>
          <w:sz w:val="24"/>
          <w:szCs w:val="24"/>
        </w:rPr>
        <w:t xml:space="preserve">Used only to </w:t>
      </w:r>
      <w:r>
        <w:rPr>
          <w:rFonts w:hint="default" w:ascii="Arial Regular" w:hAnsi="Arial Regular" w:cs="Arial Regular"/>
          <w:b w:val="0"/>
          <w:bCs/>
          <w:sz w:val="24"/>
          <w:szCs w:val="24"/>
        </w:rPr>
        <w:t>register MySQL driver internally</w:t>
      </w:r>
    </w:p>
    <w:p w14:paraId="7FCB4074">
      <w:pPr>
        <w:keepNext w:val="0"/>
        <w:keepLines w:val="0"/>
        <w:widowControl/>
        <w:numPr>
          <w:ilvl w:val="0"/>
          <w:numId w:val="26"/>
        </w:numPr>
        <w:suppressLineNumbers w:val="0"/>
        <w:spacing w:before="0" w:beforeAutospacing="0" w:after="0" w:afterAutospacing="0" w:line="240" w:lineRule="auto"/>
        <w:ind w:left="0" w:firstLine="0"/>
        <w:rPr>
          <w:rFonts w:hint="default" w:ascii="Arial Regular" w:hAnsi="Arial Regular" w:cs="Arial Regular"/>
          <w:b w:val="0"/>
          <w:sz w:val="24"/>
          <w:szCs w:val="24"/>
        </w:rPr>
      </w:pPr>
      <w:r>
        <w:rPr>
          <w:rFonts w:hint="default" w:ascii="Arial Regular" w:hAnsi="Arial Regular" w:cs="Arial Regular"/>
          <w:b w:val="0"/>
          <w:sz w:val="24"/>
          <w:szCs w:val="24"/>
        </w:rPr>
        <w:t>You don’t call it directly</w:t>
      </w:r>
    </w:p>
    <w:p w14:paraId="28549FF5">
      <w:pPr>
        <w:pStyle w:val="167"/>
        <w:keepNext w:val="0"/>
        <w:keepLines w:val="0"/>
        <w:widowControl/>
        <w:suppressLineNumbers w:val="0"/>
        <w:rPr>
          <w:rFonts w:hint="default" w:ascii="Arial Regular" w:hAnsi="Arial Regular" w:cs="Arial Regular"/>
          <w:color w:val="0070C0"/>
        </w:rPr>
      </w:pPr>
    </w:p>
    <w:p w14:paraId="700EC757">
      <w:pPr>
        <w:pStyle w:val="168"/>
        <w:keepNext w:val="0"/>
        <w:keepLines w:val="0"/>
        <w:widowControl/>
        <w:suppressLineNumbers w:val="0"/>
        <w:rPr>
          <w:rFonts w:hint="default" w:ascii="Arial Regular" w:hAnsi="Arial Regular" w:cs="Arial Regular"/>
          <w:color w:val="0070C0"/>
        </w:rPr>
      </w:pPr>
      <w:r>
        <w:rPr>
          <w:rFonts w:hint="default" w:ascii="Arial Regular" w:hAnsi="Arial Regular" w:cs="Arial Regular"/>
          <w:color w:val="0070C0"/>
        </w:rPr>
        <w:t>func main() {</w:t>
      </w:r>
    </w:p>
    <w:p w14:paraId="61CE90DA">
      <w:pPr>
        <w:pStyle w:val="35"/>
        <w:keepNext w:val="0"/>
        <w:keepLines w:val="0"/>
        <w:widowControl/>
        <w:suppressLineNumbers w:val="0"/>
        <w:spacing w:before="0" w:beforeAutospacing="0" w:after="0" w:afterAutospacing="0"/>
        <w:ind w:left="0" w:right="0"/>
        <w:rPr>
          <w:rFonts w:hint="default" w:ascii="Arial Regular" w:hAnsi="Arial Regular" w:cs="Arial Regular"/>
          <w:color w:val="0070C0"/>
        </w:rPr>
      </w:pPr>
      <w:r>
        <w:rPr>
          <w:rFonts w:hint="default" w:ascii="Arial Regular" w:hAnsi="Arial Regular" w:cs="Arial Regular"/>
          <w:lang w:val="en-US"/>
        </w:rPr>
        <w:t>//</w:t>
      </w:r>
      <w:r>
        <w:rPr>
          <w:rFonts w:hint="default" w:ascii="Arial Regular" w:hAnsi="Arial Regular" w:cs="Arial Regular"/>
        </w:rPr>
        <w:t xml:space="preserve"> Entry point of program</w:t>
      </w:r>
      <w:r>
        <w:rPr>
          <w:rFonts w:hint="default" w:ascii="Arial Regular" w:hAnsi="Arial Regular" w:cs="Arial Regular"/>
        </w:rPr>
        <w:br w:type="textWrapping"/>
      </w:r>
      <w:r>
        <w:rPr>
          <w:rFonts w:hint="default" w:ascii="Arial Regular" w:hAnsi="Arial Regular" w:cs="Arial Regular"/>
          <w:lang w:val="en-US"/>
        </w:rPr>
        <w:t>//</w:t>
      </w:r>
      <w:r>
        <w:rPr>
          <w:rFonts w:hint="default" w:ascii="Arial Regular" w:hAnsi="Arial Regular" w:cs="Arial Regular"/>
        </w:rPr>
        <w:t xml:space="preserve"> Execution starts from here</w:t>
      </w:r>
      <w:r>
        <w:rPr>
          <w:rFonts w:hint="default" w:ascii="Arial Regular" w:hAnsi="Arial Regular" w:cs="Arial Regular"/>
        </w:rPr>
        <w:br w:type="textWrapping"/>
      </w:r>
    </w:p>
    <w:p w14:paraId="55489B1B">
      <w:pPr>
        <w:pStyle w:val="168"/>
        <w:keepNext w:val="0"/>
        <w:keepLines w:val="0"/>
        <w:widowControl/>
        <w:suppressLineNumbers w:val="0"/>
        <w:rPr>
          <w:rFonts w:hint="default" w:ascii="Arial Regular" w:hAnsi="Arial Regular" w:cs="Arial Regular"/>
          <w:color w:val="0070C0"/>
          <w:sz w:val="24"/>
          <w:szCs w:val="24"/>
        </w:rPr>
      </w:pPr>
      <w:r>
        <w:rPr>
          <w:rFonts w:hint="default" w:ascii="Arial Regular" w:hAnsi="Arial Regular" w:cs="Arial Regular"/>
          <w:color w:val="0070C0"/>
          <w:sz w:val="24"/>
          <w:szCs w:val="24"/>
        </w:rPr>
        <w:t>dsn := "root:Root@1234@tcp(localhost:3306)/db"</w:t>
      </w:r>
    </w:p>
    <w:p w14:paraId="621EB588">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80" w:firstLineChars="200"/>
        <w:textAlignment w:val="auto"/>
        <w:rPr>
          <w:rFonts w:hint="default" w:ascii="Arial Regular" w:hAnsi="Arial Regular" w:cs="Arial Regular"/>
          <w:sz w:val="24"/>
          <w:szCs w:val="24"/>
        </w:rPr>
      </w:pPr>
      <w:r>
        <w:rPr>
          <w:rFonts w:hint="default" w:ascii="Arial Regular" w:hAnsi="Arial Regular" w:cs="Arial Regular"/>
          <w:sz w:val="24"/>
          <w:szCs w:val="24"/>
          <w:lang w:val="en-US"/>
        </w:rPr>
        <w:t xml:space="preserve">// </w:t>
      </w:r>
      <w:r>
        <w:rPr>
          <w:rFonts w:hint="default" w:ascii="Arial Regular" w:hAnsi="Arial Regular" w:cs="Arial Regular"/>
          <w:sz w:val="24"/>
          <w:szCs w:val="24"/>
        </w:rPr>
        <w:t xml:space="preserve">DSN = </w:t>
      </w:r>
      <w:r>
        <w:rPr>
          <w:rFonts w:hint="default" w:ascii="Arial Regular" w:hAnsi="Arial Regular" w:cs="Arial Regular"/>
          <w:b/>
          <w:bCs/>
          <w:sz w:val="24"/>
          <w:szCs w:val="24"/>
        </w:rPr>
        <w:t>Data Source Name (connection string)</w:t>
      </w:r>
    </w:p>
    <w:p w14:paraId="4B0F74FC">
      <w:pPr>
        <w:pStyle w:val="16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Arial Regular" w:hAnsi="Arial Regular" w:cs="Arial Regular"/>
          <w:color w:val="auto"/>
          <w:sz w:val="24"/>
          <w:szCs w:val="24"/>
        </w:rPr>
      </w:pPr>
      <w:r>
        <w:rPr>
          <w:rFonts w:hint="default" w:ascii="Arial Regular" w:hAnsi="Arial Regular" w:cs="Arial Regular"/>
          <w:color w:val="auto"/>
          <w:sz w:val="24"/>
          <w:szCs w:val="24"/>
          <w:lang w:val="en-US"/>
        </w:rPr>
        <w:t xml:space="preserve">// </w:t>
      </w:r>
      <w:r>
        <w:rPr>
          <w:rFonts w:hint="default" w:ascii="Arial Regular" w:hAnsi="Arial Regular" w:cs="Arial Regular"/>
          <w:color w:val="auto"/>
          <w:sz w:val="24"/>
          <w:szCs w:val="24"/>
        </w:rPr>
        <w:t>root            → username</w:t>
      </w:r>
    </w:p>
    <w:p w14:paraId="14E73D19">
      <w:pPr>
        <w:pStyle w:val="16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Arial Regular" w:hAnsi="Arial Regular" w:cs="Arial Regular"/>
          <w:color w:val="auto"/>
          <w:sz w:val="24"/>
          <w:szCs w:val="24"/>
        </w:rPr>
      </w:pPr>
      <w:r>
        <w:rPr>
          <w:rFonts w:hint="default" w:ascii="Arial Regular" w:hAnsi="Arial Regular" w:cs="Arial Regular"/>
          <w:color w:val="auto"/>
          <w:sz w:val="24"/>
          <w:szCs w:val="24"/>
          <w:lang w:val="en-US"/>
        </w:rPr>
        <w:t xml:space="preserve">// </w:t>
      </w:r>
      <w:r>
        <w:rPr>
          <w:rFonts w:hint="default" w:ascii="Arial Regular" w:hAnsi="Arial Regular" w:cs="Arial Regular"/>
          <w:color w:val="auto"/>
          <w:sz w:val="24"/>
          <w:szCs w:val="24"/>
        </w:rPr>
        <w:t>Root@1234       → password</w:t>
      </w:r>
    </w:p>
    <w:p w14:paraId="4110D02D">
      <w:pPr>
        <w:pStyle w:val="16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Arial Regular" w:hAnsi="Arial Regular" w:cs="Arial Regular"/>
          <w:color w:val="auto"/>
          <w:sz w:val="24"/>
          <w:szCs w:val="24"/>
        </w:rPr>
      </w:pPr>
      <w:r>
        <w:rPr>
          <w:rFonts w:hint="default" w:ascii="Arial Regular" w:hAnsi="Arial Regular" w:cs="Arial Regular"/>
          <w:color w:val="auto"/>
          <w:sz w:val="24"/>
          <w:szCs w:val="24"/>
          <w:lang w:val="en-US"/>
        </w:rPr>
        <w:t xml:space="preserve">// </w:t>
      </w:r>
      <w:r>
        <w:rPr>
          <w:rFonts w:hint="default" w:ascii="Arial Regular" w:hAnsi="Arial Regular" w:cs="Arial Regular"/>
          <w:color w:val="auto"/>
          <w:sz w:val="24"/>
          <w:szCs w:val="24"/>
        </w:rPr>
        <w:t>tcp(...)        → connection type</w:t>
      </w:r>
    </w:p>
    <w:p w14:paraId="62A42CDD">
      <w:pPr>
        <w:pStyle w:val="16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Arial Regular" w:hAnsi="Arial Regular" w:cs="Arial Regular"/>
          <w:color w:val="auto"/>
          <w:sz w:val="24"/>
          <w:szCs w:val="24"/>
        </w:rPr>
      </w:pPr>
      <w:r>
        <w:rPr>
          <w:rFonts w:hint="default" w:ascii="Arial Regular" w:hAnsi="Arial Regular" w:cs="Arial Regular"/>
          <w:color w:val="auto"/>
          <w:sz w:val="24"/>
          <w:szCs w:val="24"/>
          <w:lang w:val="en-US"/>
        </w:rPr>
        <w:t xml:space="preserve">// </w:t>
      </w:r>
      <w:r>
        <w:rPr>
          <w:rFonts w:hint="default" w:ascii="Arial Regular" w:hAnsi="Arial Regular" w:cs="Arial Regular"/>
          <w:color w:val="auto"/>
          <w:sz w:val="24"/>
          <w:szCs w:val="24"/>
        </w:rPr>
        <w:t>localhost:3306  → host + port</w:t>
      </w:r>
    </w:p>
    <w:p w14:paraId="2D7E6D73">
      <w:pPr>
        <w:pStyle w:val="16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Arial Regular" w:hAnsi="Arial Regular" w:cs="Arial Regular"/>
          <w:color w:val="0070C0"/>
        </w:rPr>
      </w:pPr>
      <w:r>
        <w:rPr>
          <w:rFonts w:hint="default" w:ascii="Arial Regular" w:hAnsi="Arial Regular" w:cs="Arial Regular"/>
          <w:color w:val="auto"/>
          <w:sz w:val="24"/>
          <w:szCs w:val="24"/>
          <w:lang w:val="en-US"/>
        </w:rPr>
        <w:t xml:space="preserve">// </w:t>
      </w:r>
      <w:r>
        <w:rPr>
          <w:rFonts w:hint="default" w:ascii="Arial Regular" w:hAnsi="Arial Regular" w:cs="Arial Regular"/>
          <w:color w:val="auto"/>
          <w:sz w:val="24"/>
          <w:szCs w:val="24"/>
        </w:rPr>
        <w:t>db              → database name</w:t>
      </w:r>
      <w:r>
        <w:rPr>
          <w:rFonts w:hint="default" w:ascii="Arial Regular" w:hAnsi="Arial Regular" w:cs="Arial Regular"/>
          <w:color w:val="0070C0"/>
        </w:rPr>
        <w:br w:type="textWrapping"/>
      </w:r>
      <w:r>
        <w:rPr>
          <w:rFonts w:hint="default" w:ascii="Arial Regular" w:hAnsi="Arial Regular" w:cs="Arial Regular"/>
          <w:color w:val="0070C0"/>
        </w:rPr>
        <w:t> </w:t>
      </w:r>
    </w:p>
    <w:p w14:paraId="2381C3A5">
      <w:pPr>
        <w:pStyle w:val="168"/>
        <w:keepNext w:val="0"/>
        <w:keepLines w:val="0"/>
        <w:widowControl/>
        <w:suppressLineNumbers w:val="0"/>
        <w:rPr>
          <w:rFonts w:hint="default" w:ascii="Arial Regular" w:hAnsi="Arial Regular" w:cs="Arial Regular"/>
          <w:color w:val="0070C0"/>
        </w:rPr>
      </w:pPr>
    </w:p>
    <w:p w14:paraId="2386E0C7">
      <w:pPr>
        <w:pStyle w:val="168"/>
        <w:keepNext w:val="0"/>
        <w:keepLines w:val="0"/>
        <w:widowControl/>
        <w:suppressLineNumbers w:val="0"/>
        <w:rPr>
          <w:rFonts w:hint="default" w:ascii="Arial Regular" w:hAnsi="Arial Regular" w:cs="Arial Regular"/>
          <w:color w:val="0070C0"/>
        </w:rPr>
      </w:pPr>
    </w:p>
    <w:p w14:paraId="6EE43D0A">
      <w:pPr>
        <w:pStyle w:val="168"/>
        <w:keepNext w:val="0"/>
        <w:keepLines w:val="0"/>
        <w:widowControl/>
        <w:suppressLineNumbers w:val="0"/>
        <w:rPr>
          <w:rFonts w:hint="default" w:ascii="Arial Regular" w:hAnsi="Arial Regular" w:cs="Arial Regular"/>
          <w:color w:val="0070C0"/>
        </w:rPr>
      </w:pPr>
    </w:p>
    <w:p w14:paraId="4CE6C10F">
      <w:pPr>
        <w:pStyle w:val="168"/>
        <w:keepNext w:val="0"/>
        <w:keepLines w:val="0"/>
        <w:widowControl/>
        <w:suppressLineNumbers w:val="0"/>
        <w:rPr>
          <w:rFonts w:hint="default" w:ascii="Arial Regular" w:hAnsi="Arial Regular" w:cs="Arial Regular"/>
          <w:color w:val="0070C0"/>
          <w:sz w:val="24"/>
          <w:szCs w:val="24"/>
        </w:rPr>
      </w:pPr>
      <w:r>
        <w:rPr>
          <w:rFonts w:hint="default" w:ascii="Arial Regular" w:hAnsi="Arial Regular" w:cs="Arial Regular"/>
          <w:color w:val="0070C0"/>
          <w:sz w:val="24"/>
          <w:szCs w:val="24"/>
        </w:rPr>
        <w:t>db, err := sql.Open("mysql", dsn)</w:t>
      </w:r>
    </w:p>
    <w:p w14:paraId="5B8533E7">
      <w:pPr>
        <w:pStyle w:val="35"/>
        <w:keepNext w:val="0"/>
        <w:keepLines w:val="0"/>
        <w:widowControl/>
        <w:suppressLineNumbers w:val="0"/>
        <w:spacing w:before="0" w:beforeAutospacing="0" w:after="0" w:afterAutospacing="0"/>
        <w:ind w:left="0" w:right="0"/>
        <w:rPr>
          <w:rFonts w:hint="default" w:ascii="Arial Regular" w:hAnsi="Arial Regular" w:cs="Arial Regular"/>
          <w:sz w:val="24"/>
          <w:szCs w:val="24"/>
        </w:rPr>
      </w:pPr>
      <w:r>
        <w:rPr>
          <w:rFonts w:hint="default" w:ascii="Arial Regular" w:hAnsi="Arial Regular" w:cs="Arial Regular"/>
          <w:sz w:val="24"/>
          <w:szCs w:val="24"/>
          <w:lang w:val="en-US"/>
        </w:rPr>
        <w:t>//</w:t>
      </w:r>
      <w:r>
        <w:rPr>
          <w:rFonts w:hint="default" w:ascii="Arial Regular" w:hAnsi="Arial Regular" w:cs="Arial Regular"/>
          <w:sz w:val="24"/>
          <w:szCs w:val="24"/>
        </w:rPr>
        <w:t xml:space="preserve">Opens a </w:t>
      </w:r>
      <w:r>
        <w:rPr>
          <w:rFonts w:hint="default" w:ascii="Arial Regular" w:hAnsi="Arial Regular" w:cs="Arial Regular"/>
          <w:b/>
          <w:bCs/>
          <w:sz w:val="24"/>
          <w:szCs w:val="24"/>
        </w:rPr>
        <w:t>connection handle (not actual connection yet)</w:t>
      </w:r>
    </w:p>
    <w:p w14:paraId="1D986DB7">
      <w:pPr>
        <w:keepNext w:val="0"/>
        <w:keepLines w:val="0"/>
        <w:widowControl/>
        <w:numPr>
          <w:ilvl w:val="0"/>
          <w:numId w:val="27"/>
        </w:numPr>
        <w:suppressLineNumbers w:val="0"/>
        <w:spacing w:before="0" w:beforeAutospacing="0" w:after="0" w:afterAutospacing="0" w:line="240" w:lineRule="auto"/>
        <w:ind w:left="0" w:firstLine="0"/>
        <w:rPr>
          <w:rFonts w:hint="default" w:ascii="Arial Regular" w:hAnsi="Arial Regular" w:cs="Arial Regular"/>
          <w:sz w:val="24"/>
          <w:szCs w:val="24"/>
        </w:rPr>
      </w:pPr>
      <w:r>
        <w:rPr>
          <w:rStyle w:val="20"/>
          <w:rFonts w:hint="default" w:ascii="Arial Regular" w:hAnsi="Arial Regular" w:cs="Arial Regular"/>
          <w:sz w:val="24"/>
          <w:szCs w:val="24"/>
        </w:rPr>
        <w:t>"mysql"</w:t>
      </w:r>
      <w:r>
        <w:rPr>
          <w:rFonts w:hint="default" w:ascii="Arial Regular" w:hAnsi="Arial Regular" w:cs="Arial Regular"/>
          <w:sz w:val="24"/>
          <w:szCs w:val="24"/>
        </w:rPr>
        <w:t xml:space="preserve"> → driver name</w:t>
      </w:r>
    </w:p>
    <w:p w14:paraId="31223A11">
      <w:pPr>
        <w:keepNext w:val="0"/>
        <w:keepLines w:val="0"/>
        <w:widowControl/>
        <w:numPr>
          <w:ilvl w:val="0"/>
          <w:numId w:val="27"/>
        </w:numPr>
        <w:suppressLineNumbers w:val="0"/>
        <w:spacing w:before="0" w:beforeAutospacing="0" w:after="0" w:afterAutospacing="0" w:line="240" w:lineRule="auto"/>
        <w:ind w:left="0" w:firstLine="0"/>
        <w:rPr>
          <w:rFonts w:hint="default" w:ascii="Arial Regular" w:hAnsi="Arial Regular" w:cs="Arial Regular"/>
          <w:sz w:val="24"/>
          <w:szCs w:val="24"/>
        </w:rPr>
      </w:pPr>
      <w:r>
        <w:rPr>
          <w:rStyle w:val="20"/>
          <w:rFonts w:hint="default" w:ascii="Arial Regular" w:hAnsi="Arial Regular" w:cs="Arial Regular"/>
          <w:sz w:val="24"/>
          <w:szCs w:val="24"/>
        </w:rPr>
        <w:t>dsn</w:t>
      </w:r>
      <w:r>
        <w:rPr>
          <w:rFonts w:hint="default" w:ascii="Arial Regular" w:hAnsi="Arial Regular" w:cs="Arial Regular"/>
          <w:sz w:val="24"/>
          <w:szCs w:val="24"/>
        </w:rPr>
        <w:t xml:space="preserve"> → connection string</w:t>
      </w:r>
    </w:p>
    <w:p w14:paraId="53225D42">
      <w:pPr>
        <w:keepNext w:val="0"/>
        <w:keepLines w:val="0"/>
        <w:widowControl/>
        <w:numPr>
          <w:ilvl w:val="0"/>
          <w:numId w:val="27"/>
        </w:numPr>
        <w:suppressLineNumbers w:val="0"/>
        <w:spacing w:before="0" w:beforeAutospacing="0" w:after="0" w:afterAutospacing="0" w:line="240" w:lineRule="auto"/>
        <w:ind w:left="0" w:firstLine="0"/>
        <w:rPr>
          <w:rFonts w:hint="default" w:ascii="Arial Regular" w:hAnsi="Arial Regular" w:cs="Arial Regular"/>
          <w:sz w:val="24"/>
          <w:szCs w:val="24"/>
        </w:rPr>
      </w:pPr>
      <w:r>
        <w:rPr>
          <w:rFonts w:hint="default" w:ascii="Arial Regular" w:hAnsi="Arial Regular" w:cs="Arial Regular"/>
          <w:sz w:val="24"/>
          <w:szCs w:val="24"/>
        </w:rPr>
        <w:t>sql.Open does NOT connect immediately ❗</w:t>
      </w:r>
    </w:p>
    <w:p w14:paraId="3923397D">
      <w:pPr>
        <w:pStyle w:val="168"/>
        <w:keepNext w:val="0"/>
        <w:keepLines w:val="0"/>
        <w:widowControl/>
        <w:suppressLineNumbers w:val="0"/>
        <w:rPr>
          <w:rFonts w:hint="default" w:ascii="Arial Regular" w:hAnsi="Arial Regular" w:cs="Arial Regular"/>
          <w:color w:val="0070C0"/>
          <w:sz w:val="24"/>
          <w:szCs w:val="24"/>
        </w:rPr>
      </w:pPr>
    </w:p>
    <w:p w14:paraId="5325606E">
      <w:pPr>
        <w:pStyle w:val="168"/>
        <w:keepNext w:val="0"/>
        <w:keepLines w:val="0"/>
        <w:widowControl/>
        <w:suppressLineNumbers w:val="0"/>
        <w:rPr>
          <w:rFonts w:hint="default" w:ascii="Arial Regular" w:hAnsi="Arial Regular" w:cs="Arial Regular"/>
          <w:color w:val="0070C0"/>
          <w:sz w:val="24"/>
          <w:szCs w:val="24"/>
        </w:rPr>
      </w:pPr>
      <w:r>
        <w:rPr>
          <w:rFonts w:hint="default" w:ascii="Arial Regular" w:hAnsi="Arial Regular" w:cs="Arial Regular"/>
          <w:color w:val="0070C0"/>
          <w:sz w:val="24"/>
          <w:szCs w:val="24"/>
        </w:rPr>
        <w:t>if err != nil {</w:t>
      </w:r>
    </w:p>
    <w:p w14:paraId="02D9CA77">
      <w:pPr>
        <w:pStyle w:val="168"/>
        <w:keepNext w:val="0"/>
        <w:keepLines w:val="0"/>
        <w:widowControl/>
        <w:suppressLineNumbers w:val="0"/>
        <w:rPr>
          <w:rFonts w:hint="default" w:ascii="Arial Regular" w:hAnsi="Arial Regular" w:cs="Arial Regular"/>
          <w:color w:val="0070C0"/>
          <w:sz w:val="24"/>
          <w:szCs w:val="24"/>
          <w:lang w:val="en-US"/>
        </w:rPr>
      </w:pPr>
      <w:r>
        <w:rPr>
          <w:rFonts w:hint="default" w:ascii="Arial Regular" w:hAnsi="Arial Regular" w:cs="Arial Regular"/>
          <w:color w:val="0070C0"/>
          <w:sz w:val="24"/>
          <w:szCs w:val="24"/>
        </w:rPr>
        <w:t>fmt.Println("Connection opened successfully!", err)</w:t>
      </w:r>
      <w:r>
        <w:rPr>
          <w:rFonts w:hint="default" w:ascii="Arial Regular" w:hAnsi="Arial Regular" w:cs="Arial Regular"/>
          <w:color w:val="0070C0"/>
          <w:sz w:val="24"/>
          <w:szCs w:val="24"/>
          <w:lang w:val="en-US"/>
        </w:rPr>
        <w:t xml:space="preserve"> </w:t>
      </w:r>
      <w:r>
        <w:rPr>
          <w:rFonts w:hint="default" w:ascii="Arial Regular" w:hAnsi="Arial Regular" w:cs="Arial Regular"/>
          <w:color w:val="FF0000"/>
          <w:sz w:val="24"/>
          <w:szCs w:val="24"/>
          <w:lang w:val="en-US"/>
        </w:rPr>
        <w:t>// Don’t write</w:t>
      </w:r>
      <w:r>
        <w:rPr>
          <w:rFonts w:hint="default" w:ascii="Arial Regular" w:hAnsi="Arial Regular" w:cs="Arial Regular"/>
          <w:color w:val="0070C0"/>
          <w:sz w:val="24"/>
          <w:szCs w:val="24"/>
          <w:lang w:val="en-US"/>
        </w:rPr>
        <w:t xml:space="preserve"> </w:t>
      </w:r>
    </w:p>
    <w:p w14:paraId="11DEDC0E">
      <w:pPr>
        <w:pStyle w:val="168"/>
        <w:keepNext w:val="0"/>
        <w:keepLines w:val="0"/>
        <w:widowControl/>
        <w:suppressLineNumbers w:val="0"/>
        <w:rPr>
          <w:rFonts w:hint="default" w:ascii="Arial Regular" w:hAnsi="Arial Regular" w:cs="Arial Regular"/>
          <w:color w:val="FF0000"/>
          <w:sz w:val="24"/>
          <w:szCs w:val="24"/>
          <w:lang w:val="en-US"/>
        </w:rPr>
      </w:pPr>
      <w:r>
        <w:rPr>
          <w:rFonts w:hint="default" w:ascii="Arial Regular" w:hAnsi="Arial Regular" w:cs="Arial Regular"/>
          <w:color w:val="0070C0"/>
          <w:sz w:val="24"/>
          <w:szCs w:val="24"/>
        </w:rPr>
        <w:t>log.Fatal("Error opening connection:", err)</w:t>
      </w:r>
      <w:r>
        <w:rPr>
          <w:rFonts w:hint="default" w:ascii="Arial Regular" w:hAnsi="Arial Regular" w:cs="Arial Regular"/>
          <w:color w:val="0070C0"/>
          <w:sz w:val="24"/>
          <w:szCs w:val="24"/>
          <w:lang w:val="en-US"/>
        </w:rPr>
        <w:t xml:space="preserve"> </w:t>
      </w:r>
      <w:r>
        <w:rPr>
          <w:rFonts w:hint="default" w:ascii="Arial Regular" w:hAnsi="Arial Regular" w:cs="Arial Regular"/>
          <w:color w:val="FF0000"/>
          <w:sz w:val="24"/>
          <w:szCs w:val="24"/>
          <w:lang w:val="en-US"/>
        </w:rPr>
        <w:t>// Only write log.fatal or Panic</w:t>
      </w:r>
    </w:p>
    <w:p w14:paraId="10453AB0">
      <w:pPr>
        <w:pStyle w:val="168"/>
        <w:keepNext w:val="0"/>
        <w:keepLines w:val="0"/>
        <w:widowControl/>
        <w:suppressLineNumbers w:val="0"/>
        <w:rPr>
          <w:rFonts w:hint="default" w:ascii="Arial Regular" w:hAnsi="Arial Regular" w:cs="Arial Regular"/>
          <w:color w:val="FF0000"/>
          <w:sz w:val="24"/>
          <w:szCs w:val="24"/>
          <w:lang w:val="en-US"/>
        </w:rPr>
      </w:pPr>
      <w:r>
        <w:rPr>
          <w:rFonts w:hint="default" w:ascii="Arial Regular" w:hAnsi="Arial Regular" w:cs="Arial Regular"/>
          <w:color w:val="0070C0"/>
          <w:sz w:val="24"/>
          <w:szCs w:val="24"/>
        </w:rPr>
        <w:t>panic(err)</w:t>
      </w:r>
      <w:r>
        <w:rPr>
          <w:rFonts w:hint="default" w:ascii="Arial Regular" w:hAnsi="Arial Regular" w:cs="Arial Regular"/>
          <w:color w:val="0070C0"/>
          <w:sz w:val="24"/>
          <w:szCs w:val="24"/>
          <w:lang w:val="en-US"/>
        </w:rPr>
        <w:t xml:space="preserve"> </w:t>
      </w:r>
      <w:r>
        <w:rPr>
          <w:rFonts w:hint="default" w:ascii="Arial Regular" w:hAnsi="Arial Regular" w:cs="Arial Regular"/>
          <w:color w:val="FF0000"/>
          <w:sz w:val="24"/>
          <w:szCs w:val="24"/>
          <w:lang w:val="en-US"/>
        </w:rPr>
        <w:t>// After write a log.fatal panic never runs</w:t>
      </w:r>
    </w:p>
    <w:p w14:paraId="36E1457E">
      <w:pPr>
        <w:pStyle w:val="168"/>
        <w:keepNext w:val="0"/>
        <w:keepLines w:val="0"/>
        <w:widowControl/>
        <w:suppressLineNumbers w:val="0"/>
        <w:rPr>
          <w:rFonts w:hint="default" w:ascii="Arial Regular" w:hAnsi="Arial Regular" w:cs="Arial Regular"/>
          <w:color w:val="0070C0"/>
          <w:sz w:val="24"/>
          <w:szCs w:val="24"/>
        </w:rPr>
      </w:pPr>
      <w:r>
        <w:rPr>
          <w:rFonts w:hint="default" w:ascii="Arial Regular" w:hAnsi="Arial Regular" w:cs="Arial Regular"/>
          <w:color w:val="0070C0"/>
          <w:sz w:val="24"/>
          <w:szCs w:val="24"/>
        </w:rPr>
        <w:t>}</w:t>
      </w:r>
    </w:p>
    <w:p w14:paraId="3B505BF5">
      <w:pPr>
        <w:pStyle w:val="168"/>
        <w:keepNext w:val="0"/>
        <w:keepLines w:val="0"/>
        <w:widowControl/>
        <w:suppressLineNumbers w:val="0"/>
        <w:rPr>
          <w:rFonts w:hint="default" w:ascii="Arial Regular" w:hAnsi="Arial Regular" w:cs="Arial Regular"/>
          <w:color w:val="0070C0"/>
          <w:sz w:val="24"/>
          <w:szCs w:val="24"/>
        </w:rPr>
      </w:pPr>
      <w:r>
        <w:rPr>
          <w:rFonts w:hint="default" w:ascii="Arial Regular" w:hAnsi="Arial Regular" w:cs="Arial Regular"/>
          <w:color w:val="0070C0"/>
          <w:sz w:val="24"/>
          <w:szCs w:val="24"/>
        </w:rPr>
        <w:t>defer db.Close()</w:t>
      </w:r>
    </w:p>
    <w:p w14:paraId="3AF7AED0">
      <w:pPr>
        <w:pStyle w:val="35"/>
        <w:keepNext w:val="0"/>
        <w:keepLines w:val="0"/>
        <w:widowControl/>
        <w:suppressLineNumbers w:val="0"/>
        <w:spacing w:before="0" w:beforeAutospacing="0" w:after="0" w:afterAutospacing="0"/>
        <w:ind w:left="0" w:right="0"/>
        <w:rPr>
          <w:rFonts w:hint="default" w:ascii="Arial Regular" w:hAnsi="Arial Regular" w:cs="Arial Regular"/>
          <w:color w:val="auto"/>
          <w:sz w:val="24"/>
          <w:szCs w:val="24"/>
        </w:rPr>
      </w:pPr>
      <w:r>
        <w:rPr>
          <w:rFonts w:hint="default" w:ascii="Arial Regular" w:hAnsi="Arial Regular" w:cs="Arial Regular"/>
          <w:color w:val="auto"/>
          <w:sz w:val="24"/>
          <w:szCs w:val="24"/>
          <w:lang w:val="en-US"/>
        </w:rPr>
        <w:t xml:space="preserve">// </w:t>
      </w:r>
      <w:r>
        <w:rPr>
          <w:rFonts w:hint="default" w:ascii="Arial Regular" w:hAnsi="Arial Regular" w:cs="Arial Regular"/>
          <w:color w:val="auto"/>
          <w:sz w:val="24"/>
          <w:szCs w:val="24"/>
        </w:rPr>
        <w:t>Ensures DB connection closes when program ends</w:t>
      </w:r>
    </w:p>
    <w:p w14:paraId="57A9E980">
      <w:pPr>
        <w:pStyle w:val="35"/>
        <w:keepNext w:val="0"/>
        <w:keepLines w:val="0"/>
        <w:widowControl/>
        <w:suppressLineNumbers w:val="0"/>
        <w:spacing w:before="0" w:beforeAutospacing="0" w:after="0" w:afterAutospacing="0"/>
        <w:ind w:left="0" w:right="0"/>
        <w:rPr>
          <w:rFonts w:hint="default" w:ascii="Arial Regular" w:hAnsi="Arial Regular" w:cs="Arial Regular"/>
          <w:color w:val="auto"/>
          <w:sz w:val="24"/>
          <w:szCs w:val="24"/>
        </w:rPr>
      </w:pPr>
      <w:r>
        <w:rPr>
          <w:rFonts w:hint="default" w:ascii="Arial Regular" w:hAnsi="Arial Regular" w:cs="Arial Regular"/>
          <w:color w:val="auto"/>
          <w:sz w:val="24"/>
          <w:szCs w:val="24"/>
          <w:lang w:val="en-US"/>
        </w:rPr>
        <w:t xml:space="preserve">// </w:t>
      </w:r>
      <w:r>
        <w:rPr>
          <w:rFonts w:hint="default" w:ascii="Arial Regular" w:hAnsi="Arial Regular" w:cs="Arial Regular"/>
          <w:color w:val="auto"/>
          <w:sz w:val="24"/>
          <w:szCs w:val="24"/>
        </w:rPr>
        <w:t>defer = run this at the end</w:t>
      </w:r>
    </w:p>
    <w:p w14:paraId="57C15F8E">
      <w:pPr>
        <w:pStyle w:val="167"/>
        <w:keepNext w:val="0"/>
        <w:keepLines w:val="0"/>
        <w:widowControl/>
        <w:suppressLineNumbers w:val="0"/>
        <w:rPr>
          <w:rFonts w:hint="default" w:ascii="Arial Regular" w:hAnsi="Arial Regular" w:cs="Arial Regular"/>
          <w:color w:val="0070C0"/>
          <w:sz w:val="24"/>
          <w:szCs w:val="24"/>
          <w:lang w:val="en-US"/>
        </w:rPr>
      </w:pPr>
    </w:p>
    <w:p w14:paraId="623ADFF2">
      <w:pPr>
        <w:pStyle w:val="168"/>
        <w:keepNext w:val="0"/>
        <w:keepLines w:val="0"/>
        <w:widowControl/>
        <w:suppressLineNumbers w:val="0"/>
        <w:rPr>
          <w:rFonts w:hint="default" w:ascii="Arial Regular" w:hAnsi="Arial Regular" w:cs="Arial Regular"/>
          <w:color w:val="0070C0"/>
          <w:sz w:val="24"/>
          <w:szCs w:val="24"/>
        </w:rPr>
      </w:pPr>
      <w:r>
        <w:rPr>
          <w:rFonts w:hint="default" w:ascii="Arial Regular" w:hAnsi="Arial Regular" w:cs="Arial Regular"/>
          <w:color w:val="0070C0"/>
          <w:sz w:val="24"/>
          <w:szCs w:val="24"/>
        </w:rPr>
        <w:t>// Check connection</w:t>
      </w:r>
    </w:p>
    <w:p w14:paraId="0C4718E1">
      <w:pPr>
        <w:pStyle w:val="168"/>
        <w:keepNext w:val="0"/>
        <w:keepLines w:val="0"/>
        <w:widowControl/>
        <w:suppressLineNumbers w:val="0"/>
        <w:rPr>
          <w:rFonts w:hint="default" w:ascii="Arial Regular" w:hAnsi="Arial Regular" w:cs="Arial Regular"/>
          <w:color w:val="0070C0"/>
          <w:sz w:val="24"/>
          <w:szCs w:val="24"/>
        </w:rPr>
      </w:pPr>
      <w:r>
        <w:rPr>
          <w:rFonts w:hint="default" w:ascii="Arial Regular" w:hAnsi="Arial Regular" w:cs="Arial Regular"/>
          <w:color w:val="0070C0"/>
          <w:sz w:val="24"/>
          <w:szCs w:val="24"/>
        </w:rPr>
        <w:t>err = db.Ping()</w:t>
      </w:r>
    </w:p>
    <w:p w14:paraId="51268644">
      <w:pPr>
        <w:pStyle w:val="35"/>
        <w:keepNext w:val="0"/>
        <w:keepLines w:val="0"/>
        <w:widowControl/>
        <w:suppressLineNumbers w:val="0"/>
        <w:spacing w:before="0" w:beforeAutospacing="0" w:after="0" w:afterAutospacing="0"/>
        <w:ind w:left="0" w:right="0"/>
        <w:rPr>
          <w:rFonts w:hint="default" w:ascii="Arial Regular" w:hAnsi="Arial Regular" w:cs="Arial Regular"/>
          <w:color w:val="auto"/>
          <w:sz w:val="24"/>
          <w:szCs w:val="24"/>
        </w:rPr>
      </w:pPr>
      <w:r>
        <w:rPr>
          <w:rFonts w:hint="default" w:ascii="Arial Regular" w:hAnsi="Arial Regular" w:cs="Arial Regular"/>
          <w:color w:val="auto"/>
          <w:sz w:val="24"/>
          <w:szCs w:val="24"/>
          <w:lang w:val="en-US"/>
        </w:rPr>
        <w:t xml:space="preserve">// </w:t>
      </w:r>
      <w:r>
        <w:rPr>
          <w:rFonts w:hint="default" w:ascii="Arial Regular" w:hAnsi="Arial Regular" w:cs="Arial Regular"/>
          <w:color w:val="auto"/>
          <w:sz w:val="24"/>
          <w:szCs w:val="24"/>
        </w:rPr>
        <w:t xml:space="preserve">Actually </w:t>
      </w:r>
      <w:r>
        <w:rPr>
          <w:rFonts w:hint="default" w:ascii="Arial Regular" w:hAnsi="Arial Regular" w:cs="Arial Regular"/>
          <w:b/>
          <w:bCs/>
          <w:color w:val="auto"/>
          <w:sz w:val="24"/>
          <w:szCs w:val="24"/>
        </w:rPr>
        <w:t>checks real connection to DB</w:t>
      </w:r>
    </w:p>
    <w:p w14:paraId="12615A78">
      <w:pPr>
        <w:pStyle w:val="168"/>
        <w:keepNext w:val="0"/>
        <w:keepLines w:val="0"/>
        <w:widowControl/>
        <w:suppressLineNumbers w:val="0"/>
        <w:rPr>
          <w:rFonts w:hint="default" w:ascii="Arial Regular" w:hAnsi="Arial Regular" w:cs="Arial Regular"/>
          <w:color w:val="0070C0"/>
          <w:sz w:val="24"/>
          <w:szCs w:val="24"/>
          <w:lang w:val="en-US"/>
        </w:rPr>
      </w:pPr>
    </w:p>
    <w:p w14:paraId="17A6AFCF">
      <w:pPr>
        <w:pStyle w:val="168"/>
        <w:keepNext w:val="0"/>
        <w:keepLines w:val="0"/>
        <w:widowControl/>
        <w:suppressLineNumbers w:val="0"/>
        <w:rPr>
          <w:rFonts w:hint="default" w:ascii="Arial Regular" w:hAnsi="Arial Regular" w:cs="Arial Regular"/>
          <w:color w:val="0070C0"/>
          <w:sz w:val="24"/>
          <w:szCs w:val="24"/>
        </w:rPr>
      </w:pPr>
      <w:r>
        <w:rPr>
          <w:rFonts w:hint="default" w:ascii="Arial Regular" w:hAnsi="Arial Regular" w:cs="Arial Regular"/>
          <w:color w:val="0070C0"/>
          <w:sz w:val="24"/>
          <w:szCs w:val="24"/>
        </w:rPr>
        <w:t>if err != nil {</w:t>
      </w:r>
    </w:p>
    <w:p w14:paraId="6FE65947">
      <w:pPr>
        <w:pStyle w:val="168"/>
        <w:keepNext w:val="0"/>
        <w:keepLines w:val="0"/>
        <w:widowControl/>
        <w:suppressLineNumbers w:val="0"/>
        <w:rPr>
          <w:rFonts w:hint="default" w:ascii="Arial Regular" w:hAnsi="Arial Regular" w:cs="Arial Regular"/>
          <w:color w:val="0070C0"/>
          <w:sz w:val="24"/>
          <w:szCs w:val="24"/>
        </w:rPr>
      </w:pPr>
      <w:r>
        <w:rPr>
          <w:rFonts w:hint="default" w:ascii="Arial Regular" w:hAnsi="Arial Regular" w:cs="Arial Regular"/>
          <w:color w:val="0070C0"/>
          <w:sz w:val="24"/>
          <w:szCs w:val="24"/>
        </w:rPr>
        <w:t>log.Fatal("Error connecting to DB:", err)</w:t>
      </w:r>
    </w:p>
    <w:p w14:paraId="0B36E0F6">
      <w:pPr>
        <w:pStyle w:val="168"/>
        <w:keepNext w:val="0"/>
        <w:keepLines w:val="0"/>
        <w:widowControl/>
        <w:suppressLineNumbers w:val="0"/>
        <w:rPr>
          <w:rFonts w:hint="default" w:ascii="Arial Regular" w:hAnsi="Arial Regular" w:cs="Arial Regular"/>
          <w:color w:val="0070C0"/>
          <w:sz w:val="24"/>
          <w:szCs w:val="24"/>
        </w:rPr>
      </w:pPr>
      <w:r>
        <w:rPr>
          <w:rFonts w:hint="default" w:ascii="Arial Regular" w:hAnsi="Arial Regular" w:cs="Arial Regular"/>
          <w:color w:val="0070C0"/>
          <w:sz w:val="24"/>
          <w:szCs w:val="24"/>
        </w:rPr>
        <w:t>}</w:t>
      </w:r>
    </w:p>
    <w:p w14:paraId="6AF53209">
      <w:pPr>
        <w:pStyle w:val="167"/>
        <w:keepNext w:val="0"/>
        <w:keepLines w:val="0"/>
        <w:widowControl/>
        <w:suppressLineNumbers w:val="0"/>
        <w:rPr>
          <w:rFonts w:hint="default" w:ascii="Arial Regular" w:hAnsi="Arial Regular" w:cs="Arial Regular"/>
          <w:color w:val="0070C0"/>
          <w:sz w:val="24"/>
          <w:szCs w:val="24"/>
        </w:rPr>
      </w:pPr>
      <w:r>
        <w:rPr>
          <w:rFonts w:hint="default" w:ascii="Arial Regular" w:hAnsi="Arial Regular" w:cs="Arial Regular"/>
          <w:color w:val="0070C0"/>
          <w:sz w:val="24"/>
          <w:szCs w:val="24"/>
        </w:rPr>
        <w:t> </w:t>
      </w:r>
    </w:p>
    <w:p w14:paraId="38C853CD">
      <w:pPr>
        <w:pStyle w:val="168"/>
        <w:keepNext w:val="0"/>
        <w:keepLines w:val="0"/>
        <w:widowControl/>
        <w:suppressLineNumbers w:val="0"/>
        <w:rPr>
          <w:rFonts w:hint="default" w:ascii="Arial Regular" w:hAnsi="Arial Regular" w:cs="Arial Regular"/>
          <w:color w:val="0070C0"/>
          <w:sz w:val="24"/>
          <w:szCs w:val="24"/>
        </w:rPr>
      </w:pPr>
      <w:r>
        <w:rPr>
          <w:rFonts w:hint="default" w:ascii="Arial Regular" w:hAnsi="Arial Regular" w:cs="Arial Regular"/>
          <w:color w:val="0070C0"/>
          <w:sz w:val="24"/>
          <w:szCs w:val="24"/>
        </w:rPr>
        <w:t>fmt.Println("Connected to database!")</w:t>
      </w:r>
    </w:p>
    <w:p w14:paraId="1C95C598">
      <w:pPr>
        <w:pStyle w:val="35"/>
        <w:keepNext w:val="0"/>
        <w:keepLines w:val="0"/>
        <w:widowControl/>
        <w:suppressLineNumbers w:val="0"/>
        <w:spacing w:before="0" w:beforeAutospacing="0" w:after="0" w:afterAutospacing="0"/>
        <w:ind w:left="0" w:right="0"/>
        <w:rPr>
          <w:rFonts w:hint="default" w:ascii="Arial Regular" w:hAnsi="Arial Regular" w:cs="Arial Regular"/>
          <w:color w:val="auto"/>
          <w:sz w:val="24"/>
          <w:szCs w:val="24"/>
        </w:rPr>
      </w:pPr>
      <w:r>
        <w:rPr>
          <w:rFonts w:hint="default" w:ascii="Arial Regular" w:hAnsi="Arial Regular" w:cs="Arial Regular"/>
          <w:color w:val="auto"/>
          <w:sz w:val="24"/>
          <w:szCs w:val="24"/>
          <w:lang w:val="en-US"/>
        </w:rPr>
        <w:t xml:space="preserve">// </w:t>
      </w:r>
      <w:r>
        <w:rPr>
          <w:rFonts w:hint="default" w:ascii="Arial Regular" w:hAnsi="Arial Regular" w:cs="Arial Regular"/>
          <w:color w:val="auto"/>
          <w:sz w:val="24"/>
          <w:szCs w:val="24"/>
        </w:rPr>
        <w:t>Confirmation message</w:t>
      </w:r>
    </w:p>
    <w:p w14:paraId="679AE04D">
      <w:pPr>
        <w:pStyle w:val="167"/>
        <w:keepNext w:val="0"/>
        <w:keepLines w:val="0"/>
        <w:widowControl/>
        <w:suppressLineNumbers w:val="0"/>
        <w:rPr>
          <w:rFonts w:hint="default" w:ascii="Arial Regular" w:hAnsi="Arial Regular" w:cs="Arial Regular"/>
          <w:color w:val="0070C0"/>
          <w:lang w:val="en-US"/>
        </w:rPr>
      </w:pPr>
    </w:p>
    <w:p w14:paraId="77423DDC">
      <w:pPr>
        <w:pStyle w:val="168"/>
        <w:keepNext w:val="0"/>
        <w:keepLines w:val="0"/>
        <w:widowControl/>
        <w:suppressLineNumbers w:val="0"/>
        <w:rPr>
          <w:rFonts w:hint="default" w:ascii="Arial Regular" w:hAnsi="Arial Regular" w:cs="Arial Regular"/>
          <w:color w:val="0070C0"/>
        </w:rPr>
      </w:pPr>
      <w:r>
        <w:rPr>
          <w:rFonts w:hint="default" w:ascii="Arial Regular" w:hAnsi="Arial Regular" w:cs="Arial Regular"/>
          <w:color w:val="0070C0"/>
        </w:rPr>
        <w:t>// Query</w:t>
      </w:r>
    </w:p>
    <w:p w14:paraId="269341D7">
      <w:pPr>
        <w:pStyle w:val="168"/>
        <w:keepNext w:val="0"/>
        <w:keepLines w:val="0"/>
        <w:widowControl/>
        <w:suppressLineNumbers w:val="0"/>
        <w:rPr>
          <w:rFonts w:hint="default" w:ascii="Arial Regular" w:hAnsi="Arial Regular" w:cs="Arial Regular"/>
          <w:color w:val="0070C0"/>
        </w:rPr>
      </w:pPr>
      <w:r>
        <w:rPr>
          <w:rFonts w:hint="default" w:ascii="Arial Regular" w:hAnsi="Arial Regular" w:cs="Arial Regular"/>
          <w:color w:val="0070C0"/>
        </w:rPr>
        <w:t>rows, err := db.Query("SELECT roll_no, name FROM student")</w:t>
      </w:r>
    </w:p>
    <w:p w14:paraId="3AFA5D26">
      <w:pPr>
        <w:pStyle w:val="168"/>
        <w:keepNext w:val="0"/>
        <w:keepLines w:val="0"/>
        <w:widowControl/>
        <w:suppressLineNumbers w:val="0"/>
        <w:rPr>
          <w:rFonts w:hint="default" w:ascii="Arial Regular" w:hAnsi="Arial Regular" w:cs="Arial Regular"/>
          <w:color w:val="0070C0"/>
        </w:rPr>
      </w:pPr>
      <w:r>
        <w:rPr>
          <w:rFonts w:hint="default" w:ascii="Arial Regular" w:hAnsi="Arial Regular" w:cs="Arial Regular"/>
          <w:color w:val="0070C0"/>
        </w:rPr>
        <w:t>if err != nil {</w:t>
      </w:r>
    </w:p>
    <w:p w14:paraId="69D640DE">
      <w:pPr>
        <w:pStyle w:val="168"/>
        <w:keepNext w:val="0"/>
        <w:keepLines w:val="0"/>
        <w:widowControl/>
        <w:suppressLineNumbers w:val="0"/>
        <w:rPr>
          <w:rFonts w:hint="default" w:ascii="Arial Regular" w:hAnsi="Arial Regular" w:cs="Arial Regular"/>
          <w:color w:val="0070C0"/>
        </w:rPr>
      </w:pPr>
      <w:r>
        <w:rPr>
          <w:rFonts w:hint="default" w:ascii="Arial Regular" w:hAnsi="Arial Regular" w:cs="Arial Regular"/>
          <w:color w:val="0070C0"/>
        </w:rPr>
        <w:t>fmt.Println("Error: ", err)</w:t>
      </w:r>
    </w:p>
    <w:p w14:paraId="46CE24AA">
      <w:pPr>
        <w:pStyle w:val="168"/>
        <w:keepNext w:val="0"/>
        <w:keepLines w:val="0"/>
        <w:widowControl/>
        <w:suppressLineNumbers w:val="0"/>
        <w:rPr>
          <w:rFonts w:hint="default" w:ascii="Arial Regular" w:hAnsi="Arial Regular" w:cs="Arial Regular"/>
          <w:color w:val="0070C0"/>
        </w:rPr>
      </w:pPr>
      <w:r>
        <w:rPr>
          <w:rFonts w:hint="default" w:ascii="Arial Regular" w:hAnsi="Arial Regular" w:cs="Arial Regular"/>
          <w:color w:val="0070C0"/>
        </w:rPr>
        <w:t>log.Fatal("Query error:", err)</w:t>
      </w:r>
    </w:p>
    <w:p w14:paraId="218A5B32">
      <w:pPr>
        <w:pStyle w:val="168"/>
        <w:keepNext w:val="0"/>
        <w:keepLines w:val="0"/>
        <w:widowControl/>
        <w:suppressLineNumbers w:val="0"/>
        <w:rPr>
          <w:rFonts w:hint="default" w:ascii="Arial Regular" w:hAnsi="Arial Regular" w:cs="Arial Regular"/>
          <w:color w:val="0070C0"/>
        </w:rPr>
      </w:pPr>
      <w:r>
        <w:rPr>
          <w:rFonts w:hint="default" w:ascii="Arial Regular" w:hAnsi="Arial Regular" w:cs="Arial Regular"/>
          <w:color w:val="0070C0"/>
        </w:rPr>
        <w:t>}</w:t>
      </w:r>
    </w:p>
    <w:p w14:paraId="44C0A9A8">
      <w:pPr>
        <w:pStyle w:val="168"/>
        <w:keepNext w:val="0"/>
        <w:keepLines w:val="0"/>
        <w:widowControl/>
        <w:suppressLineNumbers w:val="0"/>
        <w:rPr>
          <w:rFonts w:hint="default" w:ascii="Arial Regular" w:hAnsi="Arial Regular" w:cs="Arial Regular"/>
          <w:color w:val="0070C0"/>
        </w:rPr>
      </w:pPr>
      <w:r>
        <w:rPr>
          <w:rFonts w:hint="default" w:ascii="Arial Regular" w:hAnsi="Arial Regular" w:cs="Arial Regular"/>
          <w:color w:val="0070C0"/>
        </w:rPr>
        <w:t>defer rows.Close()</w:t>
      </w:r>
    </w:p>
    <w:p w14:paraId="67E201D5">
      <w:pPr>
        <w:pStyle w:val="35"/>
        <w:keepNext w:val="0"/>
        <w:keepLines w:val="0"/>
        <w:widowControl/>
        <w:suppressLineNumbers w:val="0"/>
        <w:spacing w:before="0" w:beforeAutospacing="0" w:after="0" w:afterAutospacing="0"/>
        <w:ind w:left="0" w:right="0"/>
        <w:rPr>
          <w:rFonts w:hint="default" w:ascii="Arial Regular" w:hAnsi="Arial Regular" w:cs="Arial Regular"/>
          <w:color w:val="auto"/>
        </w:rPr>
      </w:pPr>
      <w:r>
        <w:rPr>
          <w:rFonts w:hint="default" w:ascii="Arial Regular" w:hAnsi="Arial Regular" w:cs="Arial Regular"/>
          <w:color w:val="auto"/>
          <w:lang w:val="en-US"/>
        </w:rPr>
        <w:t xml:space="preserve">// </w:t>
      </w:r>
      <w:r>
        <w:rPr>
          <w:rFonts w:hint="default" w:ascii="Arial Regular" w:hAnsi="Arial Regular" w:cs="Arial Regular"/>
          <w:color w:val="auto"/>
        </w:rPr>
        <w:t>Closes result set after use</w:t>
      </w:r>
    </w:p>
    <w:p w14:paraId="58D86BF1">
      <w:pPr>
        <w:pStyle w:val="168"/>
        <w:keepNext w:val="0"/>
        <w:keepLines w:val="0"/>
        <w:widowControl/>
        <w:suppressLineNumbers w:val="0"/>
        <w:rPr>
          <w:rFonts w:hint="default" w:ascii="Arial Regular" w:hAnsi="Arial Regular" w:cs="Arial Regular"/>
          <w:color w:val="0070C0"/>
          <w:lang w:val="en-US"/>
        </w:rPr>
      </w:pPr>
    </w:p>
    <w:p w14:paraId="3EB59B7F">
      <w:pPr>
        <w:pStyle w:val="167"/>
        <w:keepNext w:val="0"/>
        <w:keepLines w:val="0"/>
        <w:widowControl/>
        <w:suppressLineNumbers w:val="0"/>
        <w:rPr>
          <w:rFonts w:hint="default" w:ascii="Arial Regular" w:hAnsi="Arial Regular" w:cs="Arial Regular"/>
          <w:color w:val="0070C0"/>
        </w:rPr>
      </w:pPr>
      <w:r>
        <w:rPr>
          <w:rFonts w:hint="default" w:ascii="Arial Regular" w:hAnsi="Arial Regular" w:cs="Arial Regular"/>
          <w:color w:val="0070C0"/>
        </w:rPr>
        <w:t> </w:t>
      </w:r>
    </w:p>
    <w:p w14:paraId="3330618B">
      <w:pPr>
        <w:pStyle w:val="168"/>
        <w:keepNext w:val="0"/>
        <w:keepLines w:val="0"/>
        <w:widowControl/>
        <w:suppressLineNumbers w:val="0"/>
        <w:rPr>
          <w:rFonts w:hint="default" w:ascii="Arial Regular" w:hAnsi="Arial Regular" w:cs="Arial Regular"/>
          <w:color w:val="0070C0"/>
        </w:rPr>
      </w:pPr>
      <w:r>
        <w:rPr>
          <w:rFonts w:hint="default" w:ascii="Arial Regular" w:hAnsi="Arial Regular" w:cs="Arial Regular"/>
          <w:color w:val="0070C0"/>
        </w:rPr>
        <w:t>// Iterate rows</w:t>
      </w:r>
    </w:p>
    <w:p w14:paraId="4641178A">
      <w:pPr>
        <w:pStyle w:val="168"/>
        <w:keepNext w:val="0"/>
        <w:keepLines w:val="0"/>
        <w:widowControl/>
        <w:suppressLineNumbers w:val="0"/>
        <w:rPr>
          <w:rFonts w:hint="default" w:ascii="Arial Regular" w:hAnsi="Arial Regular" w:cs="Arial Regular"/>
          <w:color w:val="0070C0"/>
        </w:rPr>
      </w:pPr>
      <w:r>
        <w:rPr>
          <w:rFonts w:hint="default" w:ascii="Arial Regular" w:hAnsi="Arial Regular" w:cs="Arial Regular"/>
          <w:color w:val="0070C0"/>
        </w:rPr>
        <w:t>for rows.Next() {</w:t>
      </w:r>
    </w:p>
    <w:p w14:paraId="05CB1794">
      <w:pPr>
        <w:pStyle w:val="168"/>
        <w:keepNext w:val="0"/>
        <w:keepLines w:val="0"/>
        <w:widowControl/>
        <w:suppressLineNumbers w:val="0"/>
        <w:rPr>
          <w:rFonts w:hint="default" w:ascii="Arial Regular" w:hAnsi="Arial Regular" w:cs="Arial Regular"/>
          <w:color w:val="0070C0"/>
        </w:rPr>
      </w:pPr>
      <w:r>
        <w:rPr>
          <w:rFonts w:hint="default" w:ascii="Arial Regular" w:hAnsi="Arial Regular" w:cs="Arial Regular"/>
          <w:color w:val="0070C0"/>
        </w:rPr>
        <w:t>var rollNo int</w:t>
      </w:r>
    </w:p>
    <w:p w14:paraId="00A50005">
      <w:pPr>
        <w:pStyle w:val="168"/>
        <w:keepNext w:val="0"/>
        <w:keepLines w:val="0"/>
        <w:widowControl/>
        <w:suppressLineNumbers w:val="0"/>
        <w:rPr>
          <w:rFonts w:hint="default" w:ascii="Arial Regular" w:hAnsi="Arial Regular" w:cs="Arial Regular"/>
          <w:color w:val="0070C0"/>
        </w:rPr>
      </w:pPr>
      <w:r>
        <w:rPr>
          <w:rFonts w:hint="default" w:ascii="Arial Regular" w:hAnsi="Arial Regular" w:cs="Arial Regular"/>
          <w:color w:val="0070C0"/>
        </w:rPr>
        <w:t>var name string</w:t>
      </w:r>
    </w:p>
    <w:p w14:paraId="341EEB16">
      <w:pPr>
        <w:pStyle w:val="167"/>
        <w:keepNext w:val="0"/>
        <w:keepLines w:val="0"/>
        <w:widowControl/>
        <w:suppressLineNumbers w:val="0"/>
        <w:rPr>
          <w:rFonts w:hint="default" w:ascii="Arial Regular" w:hAnsi="Arial Regular" w:cs="Arial Regular"/>
          <w:color w:val="0070C0"/>
        </w:rPr>
      </w:pPr>
      <w:r>
        <w:rPr>
          <w:rFonts w:hint="default" w:ascii="Arial Regular" w:hAnsi="Arial Regular" w:cs="Arial Regular"/>
          <w:color w:val="0070C0"/>
        </w:rPr>
        <w:t> </w:t>
      </w:r>
    </w:p>
    <w:p w14:paraId="73613994">
      <w:pPr>
        <w:pStyle w:val="168"/>
        <w:keepNext w:val="0"/>
        <w:keepLines w:val="0"/>
        <w:widowControl/>
        <w:suppressLineNumbers w:val="0"/>
        <w:rPr>
          <w:rFonts w:hint="default" w:ascii="Arial Regular" w:hAnsi="Arial Regular" w:cs="Arial Regular"/>
          <w:color w:val="0070C0"/>
        </w:rPr>
      </w:pPr>
      <w:r>
        <w:rPr>
          <w:rFonts w:hint="default" w:ascii="Arial Regular" w:hAnsi="Arial Regular" w:cs="Arial Regular"/>
          <w:color w:val="0070C0"/>
        </w:rPr>
        <w:t>err := rows.Scan(&amp;rollNo, &amp;name)</w:t>
      </w:r>
    </w:p>
    <w:p w14:paraId="60C35034">
      <w:pPr>
        <w:pStyle w:val="35"/>
        <w:keepNext w:val="0"/>
        <w:keepLines w:val="0"/>
        <w:widowControl/>
        <w:suppressLineNumbers w:val="0"/>
        <w:spacing w:before="0" w:beforeAutospacing="0" w:after="0" w:afterAutospacing="0"/>
        <w:ind w:left="0" w:right="0"/>
        <w:rPr>
          <w:rFonts w:hint="default" w:ascii="Arial Regular" w:hAnsi="Arial Regular" w:cs="Arial Regular"/>
          <w:color w:val="auto"/>
        </w:rPr>
      </w:pPr>
      <w:r>
        <w:rPr>
          <w:rFonts w:hint="default" w:ascii="Arial Regular" w:hAnsi="Arial Regular" w:cs="Arial Regular"/>
          <w:color w:val="auto"/>
          <w:lang w:val="en-US"/>
        </w:rPr>
        <w:t>// R</w:t>
      </w:r>
      <w:r>
        <w:rPr>
          <w:rFonts w:hint="default" w:ascii="Arial Regular" w:hAnsi="Arial Regular" w:cs="Arial Regular"/>
          <w:color w:val="auto"/>
        </w:rPr>
        <w:t>eads data from row into variables</w:t>
      </w:r>
    </w:p>
    <w:p w14:paraId="5A5A86A3">
      <w:pPr>
        <w:pStyle w:val="35"/>
        <w:keepNext w:val="0"/>
        <w:keepLines w:val="0"/>
        <w:widowControl/>
        <w:suppressLineNumbers w:val="0"/>
        <w:spacing w:before="0" w:beforeAutospacing="0" w:after="0" w:afterAutospacing="0"/>
        <w:ind w:left="0" w:right="0"/>
        <w:rPr>
          <w:rFonts w:hint="default" w:ascii="Arial Regular" w:hAnsi="Arial Regular" w:cs="Arial Regular"/>
        </w:rPr>
      </w:pPr>
      <w:r>
        <w:rPr>
          <w:rFonts w:hint="default" w:ascii="Arial Regular" w:hAnsi="Arial Regular" w:cs="Arial Regular"/>
          <w:color w:val="auto"/>
          <w:lang w:val="en-US"/>
        </w:rPr>
        <w:t xml:space="preserve">// </w:t>
      </w:r>
      <w:r>
        <w:rPr>
          <w:rFonts w:hint="default" w:ascii="Arial Regular" w:hAnsi="Arial Regular" w:cs="Arial Regular"/>
        </w:rPr>
        <w:t>&amp; → address (pointer)</w:t>
      </w:r>
    </w:p>
    <w:p w14:paraId="710343CD">
      <w:pPr>
        <w:pStyle w:val="35"/>
        <w:keepNext w:val="0"/>
        <w:keepLines w:val="0"/>
        <w:widowControl/>
        <w:suppressLineNumbers w:val="0"/>
        <w:spacing w:before="0" w:beforeAutospacing="0" w:after="0" w:afterAutospacing="0"/>
        <w:ind w:left="0" w:right="0"/>
        <w:rPr>
          <w:rFonts w:hint="default" w:ascii="Arial Regular" w:hAnsi="Arial Regular" w:cs="Arial Regular"/>
          <w:color w:val="auto"/>
        </w:rPr>
      </w:pPr>
    </w:p>
    <w:p w14:paraId="3C86999C">
      <w:pPr>
        <w:pStyle w:val="168"/>
        <w:keepNext w:val="0"/>
        <w:keepLines w:val="0"/>
        <w:widowControl/>
        <w:suppressLineNumbers w:val="0"/>
        <w:rPr>
          <w:rFonts w:hint="default" w:ascii="Arial Regular" w:hAnsi="Arial Regular" w:cs="Arial Regular"/>
          <w:color w:val="0070C0"/>
          <w:lang w:val="en-US"/>
        </w:rPr>
      </w:pPr>
    </w:p>
    <w:p w14:paraId="6553E25C">
      <w:pPr>
        <w:pStyle w:val="168"/>
        <w:keepNext w:val="0"/>
        <w:keepLines w:val="0"/>
        <w:widowControl/>
        <w:suppressLineNumbers w:val="0"/>
        <w:rPr>
          <w:rFonts w:hint="default" w:ascii="Arial Regular" w:hAnsi="Arial Regular" w:cs="Arial Regular"/>
          <w:color w:val="0070C0"/>
        </w:rPr>
      </w:pPr>
      <w:r>
        <w:rPr>
          <w:rFonts w:hint="default" w:ascii="Arial Regular" w:hAnsi="Arial Regular" w:cs="Arial Regular"/>
          <w:color w:val="0070C0"/>
        </w:rPr>
        <w:t>if err != nil {</w:t>
      </w:r>
    </w:p>
    <w:p w14:paraId="14FD4378">
      <w:pPr>
        <w:pStyle w:val="168"/>
        <w:keepNext w:val="0"/>
        <w:keepLines w:val="0"/>
        <w:widowControl/>
        <w:suppressLineNumbers w:val="0"/>
        <w:rPr>
          <w:rFonts w:hint="default" w:ascii="Arial Regular" w:hAnsi="Arial Regular" w:cs="Arial Regular"/>
          <w:color w:val="0070C0"/>
        </w:rPr>
      </w:pPr>
      <w:r>
        <w:rPr>
          <w:rFonts w:hint="default" w:ascii="Arial Regular" w:hAnsi="Arial Regular" w:cs="Arial Regular"/>
          <w:color w:val="0070C0"/>
        </w:rPr>
        <w:t>log.Fatal(err)</w:t>
      </w:r>
      <w:r>
        <w:rPr>
          <w:rFonts w:hint="default" w:ascii="Arial Regular" w:hAnsi="Arial Regular" w:cs="Arial Regular"/>
          <w:color w:val="0070C0"/>
          <w:lang w:val="en-US"/>
        </w:rPr>
        <w:t xml:space="preserve"> </w:t>
      </w:r>
      <w:r>
        <w:rPr>
          <w:rFonts w:hint="default" w:ascii="Arial Regular" w:hAnsi="Arial Regular" w:cs="Arial Regular"/>
          <w:color w:val="0070C0"/>
        </w:rPr>
        <w:t>}</w:t>
      </w:r>
    </w:p>
    <w:p w14:paraId="5411853F">
      <w:pPr>
        <w:pStyle w:val="167"/>
        <w:keepNext w:val="0"/>
        <w:keepLines w:val="0"/>
        <w:widowControl/>
        <w:suppressLineNumbers w:val="0"/>
        <w:rPr>
          <w:rFonts w:hint="default" w:ascii="Arial Regular" w:hAnsi="Arial Regular" w:cs="Arial Regular"/>
          <w:color w:val="0070C0"/>
        </w:rPr>
      </w:pPr>
      <w:r>
        <w:rPr>
          <w:rFonts w:hint="default" w:ascii="Arial Regular" w:hAnsi="Arial Regular" w:cs="Arial Regular"/>
          <w:color w:val="0070C0"/>
        </w:rPr>
        <w:t> </w:t>
      </w:r>
    </w:p>
    <w:p w14:paraId="3B6C5D4F">
      <w:pPr>
        <w:pStyle w:val="168"/>
        <w:keepNext w:val="0"/>
        <w:keepLines w:val="0"/>
        <w:widowControl/>
        <w:suppressLineNumbers w:val="0"/>
        <w:rPr>
          <w:rFonts w:hint="default" w:ascii="Arial Regular" w:hAnsi="Arial Regular" w:cs="Arial Regular"/>
          <w:color w:val="0070C0"/>
        </w:rPr>
      </w:pPr>
      <w:r>
        <w:rPr>
          <w:rFonts w:hint="default" w:ascii="Arial Regular" w:hAnsi="Arial Regular" w:cs="Arial Regular"/>
          <w:color w:val="0070C0"/>
        </w:rPr>
        <w:t>fmt.Println(rollNo, name)</w:t>
      </w:r>
      <w:r>
        <w:rPr>
          <w:rFonts w:hint="default" w:ascii="Arial Regular" w:hAnsi="Arial Regular" w:cs="Arial Regular"/>
          <w:color w:val="0070C0"/>
          <w:lang w:val="en-US"/>
        </w:rPr>
        <w:t xml:space="preserve"> </w:t>
      </w:r>
      <w:r>
        <w:rPr>
          <w:rFonts w:hint="default" w:ascii="Arial Regular" w:hAnsi="Arial Regular" w:cs="Arial Regular"/>
          <w:color w:val="0070C0"/>
        </w:rPr>
        <w:t>}</w:t>
      </w:r>
    </w:p>
    <w:p w14:paraId="4E56C2E4">
      <w:pPr>
        <w:pStyle w:val="167"/>
        <w:keepNext w:val="0"/>
        <w:keepLines w:val="0"/>
        <w:widowControl/>
        <w:suppressLineNumbers w:val="0"/>
        <w:rPr>
          <w:rFonts w:hint="default" w:ascii="Arial Regular" w:hAnsi="Arial Regular" w:cs="Arial Regular"/>
          <w:color w:val="0070C0"/>
        </w:rPr>
      </w:pPr>
      <w:r>
        <w:rPr>
          <w:rFonts w:hint="default" w:ascii="Arial Regular" w:hAnsi="Arial Regular" w:cs="Arial Regular"/>
          <w:color w:val="0070C0"/>
        </w:rPr>
        <w:t> </w:t>
      </w:r>
    </w:p>
    <w:p w14:paraId="5B3AFDB1">
      <w:pPr>
        <w:pStyle w:val="168"/>
        <w:keepNext w:val="0"/>
        <w:keepLines w:val="0"/>
        <w:widowControl/>
        <w:suppressLineNumbers w:val="0"/>
        <w:rPr>
          <w:rFonts w:hint="default" w:ascii="Arial Regular" w:hAnsi="Arial Regular" w:cs="Arial Regular"/>
          <w:color w:val="0070C0"/>
        </w:rPr>
      </w:pPr>
      <w:r>
        <w:rPr>
          <w:rFonts w:hint="default" w:ascii="Arial Regular" w:hAnsi="Arial Regular" w:cs="Arial Regular"/>
          <w:color w:val="0070C0"/>
        </w:rPr>
        <w:t>// Check for errors after loop</w:t>
      </w:r>
    </w:p>
    <w:p w14:paraId="1ACDC3E8">
      <w:pPr>
        <w:pStyle w:val="168"/>
        <w:keepNext w:val="0"/>
        <w:keepLines w:val="0"/>
        <w:widowControl/>
        <w:suppressLineNumbers w:val="0"/>
        <w:rPr>
          <w:rFonts w:hint="default" w:ascii="Arial Regular" w:hAnsi="Arial Regular" w:cs="Arial Regular"/>
          <w:color w:val="0070C0"/>
        </w:rPr>
      </w:pPr>
      <w:r>
        <w:rPr>
          <w:rFonts w:hint="default" w:ascii="Arial Regular" w:hAnsi="Arial Regular" w:cs="Arial Regular"/>
          <w:color w:val="0070C0"/>
        </w:rPr>
        <w:t>err = rows.Err()</w:t>
      </w:r>
    </w:p>
    <w:p w14:paraId="10214AB8">
      <w:pPr>
        <w:pStyle w:val="168"/>
        <w:keepNext w:val="0"/>
        <w:keepLines w:val="0"/>
        <w:widowControl/>
        <w:suppressLineNumbers w:val="0"/>
        <w:rPr>
          <w:rFonts w:hint="default" w:ascii="Arial Regular" w:hAnsi="Arial Regular" w:cs="Arial Regular"/>
          <w:color w:val="0070C0"/>
        </w:rPr>
      </w:pPr>
      <w:r>
        <w:rPr>
          <w:rFonts w:hint="default" w:ascii="Arial Regular" w:hAnsi="Arial Regular" w:cs="Arial Regular"/>
          <w:color w:val="0070C0"/>
        </w:rPr>
        <w:t>if err != nil {</w:t>
      </w:r>
    </w:p>
    <w:p w14:paraId="6D464E86">
      <w:pPr>
        <w:pStyle w:val="168"/>
        <w:keepNext w:val="0"/>
        <w:keepLines w:val="0"/>
        <w:widowControl/>
        <w:suppressLineNumbers w:val="0"/>
        <w:rPr>
          <w:rFonts w:hint="default" w:ascii="Arial Regular" w:hAnsi="Arial Regular" w:cs="Arial Regular"/>
          <w:color w:val="0070C0"/>
          <w:lang w:val="en-US"/>
        </w:rPr>
      </w:pPr>
      <w:r>
        <w:rPr>
          <w:rFonts w:hint="default" w:ascii="Arial Regular" w:hAnsi="Arial Regular" w:cs="Arial Regular"/>
          <w:color w:val="0070C0"/>
        </w:rPr>
        <w:t>log.Fatal(err)</w:t>
      </w:r>
      <w:r>
        <w:rPr>
          <w:rFonts w:hint="default" w:ascii="Arial Regular" w:hAnsi="Arial Regular" w:cs="Arial Regular"/>
          <w:color w:val="0070C0"/>
          <w:lang w:val="en-US"/>
        </w:rPr>
        <w:t xml:space="preserve"> }}</w:t>
      </w:r>
    </w:p>
    <w:p w14:paraId="26C8D71A">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firstLine="0"/>
        <w:textAlignment w:val="auto"/>
        <w:rPr>
          <w:rFonts w:hint="default" w:ascii="Arial Regular" w:hAnsi="Arial Regular" w:cs="Arial Regular"/>
          <w:sz w:val="24"/>
          <w:szCs w:val="24"/>
        </w:rPr>
      </w:pPr>
    </w:p>
    <w:p w14:paraId="68ABDD5F">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firstLine="0"/>
        <w:textAlignment w:val="auto"/>
        <w:rPr>
          <w:rFonts w:hint="default" w:ascii="Arial Regular" w:hAnsi="Arial Regular" w:cs="Arial Regular"/>
          <w:sz w:val="24"/>
          <w:szCs w:val="24"/>
        </w:rPr>
      </w:pPr>
    </w:p>
    <w:p w14:paraId="5B82FEE1">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firstLine="0"/>
        <w:textAlignment w:val="auto"/>
        <w:rPr>
          <w:rFonts w:hint="default" w:ascii="Arial Regular" w:hAnsi="Arial Regular" w:cs="Arial Regular"/>
          <w:sz w:val="24"/>
          <w:szCs w:val="24"/>
        </w:rPr>
      </w:pPr>
      <w:r>
        <w:rPr>
          <w:rFonts w:hint="default" w:ascii="Arial Regular" w:hAnsi="Arial Regular" w:cs="Arial Regular"/>
          <w:sz w:val="24"/>
          <w:szCs w:val="24"/>
        </w:rPr>
        <w:t>Start</w:t>
      </w:r>
    </w:p>
    <w:p w14:paraId="6984B56D">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firstLine="0"/>
        <w:textAlignment w:val="auto"/>
        <w:rPr>
          <w:rFonts w:hint="default" w:ascii="Arial Regular" w:hAnsi="Arial Regular" w:cs="Arial Regular"/>
          <w:sz w:val="24"/>
          <w:szCs w:val="24"/>
        </w:rPr>
      </w:pPr>
      <w:r>
        <w:rPr>
          <w:rFonts w:hint="default" w:ascii="Arial Regular" w:hAnsi="Arial Regular" w:cs="Arial Regular"/>
          <w:sz w:val="24"/>
          <w:szCs w:val="24"/>
        </w:rPr>
        <w:t xml:space="preserve">  ↓</w:t>
      </w:r>
    </w:p>
    <w:p w14:paraId="6EFF7741">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firstLine="0"/>
        <w:textAlignment w:val="auto"/>
        <w:rPr>
          <w:rFonts w:hint="default" w:ascii="Arial Regular" w:hAnsi="Arial Regular" w:cs="Arial Regular"/>
          <w:sz w:val="24"/>
          <w:szCs w:val="24"/>
          <w:lang w:val="en-US"/>
        </w:rPr>
      </w:pPr>
      <w:r>
        <w:rPr>
          <w:rFonts w:hint="default" w:ascii="Arial Regular" w:hAnsi="Arial Regular" w:cs="Arial Regular"/>
          <w:sz w:val="24"/>
          <w:szCs w:val="24"/>
        </w:rPr>
        <w:t>Open DB (sql.Open)</w:t>
      </w:r>
      <w:r>
        <w:rPr>
          <w:rFonts w:hint="default" w:ascii="Arial Regular" w:hAnsi="Arial Regular" w:cs="Arial Regular"/>
          <w:sz w:val="24"/>
          <w:szCs w:val="24"/>
          <w:lang w:val="en-US"/>
        </w:rPr>
        <w:t xml:space="preserve"> // Creates connection pool, NOT actual connection</w:t>
      </w:r>
    </w:p>
    <w:p w14:paraId="72246889">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firstLine="0"/>
        <w:textAlignment w:val="auto"/>
        <w:rPr>
          <w:rFonts w:hint="default" w:ascii="Arial Regular" w:hAnsi="Arial Regular" w:cs="Arial Regular"/>
          <w:sz w:val="24"/>
          <w:szCs w:val="24"/>
        </w:rPr>
      </w:pPr>
      <w:r>
        <w:rPr>
          <w:rFonts w:hint="default" w:ascii="Arial Regular" w:hAnsi="Arial Regular" w:cs="Arial Regular"/>
          <w:sz w:val="24"/>
          <w:szCs w:val="24"/>
        </w:rPr>
        <w:t xml:space="preserve">  ↓</w:t>
      </w:r>
    </w:p>
    <w:p w14:paraId="329267CC">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firstLine="0"/>
        <w:textAlignment w:val="auto"/>
        <w:rPr>
          <w:rFonts w:hint="default" w:ascii="Arial Regular" w:hAnsi="Arial Regular" w:cs="Arial Regular"/>
          <w:sz w:val="24"/>
          <w:szCs w:val="24"/>
          <w:lang w:val="en-US"/>
        </w:rPr>
      </w:pPr>
      <w:r>
        <w:rPr>
          <w:rFonts w:hint="default" w:ascii="Arial Regular" w:hAnsi="Arial Regular" w:cs="Arial Regular"/>
          <w:sz w:val="24"/>
          <w:szCs w:val="24"/>
        </w:rPr>
        <w:t>Ping DB (</w:t>
      </w:r>
      <w:r>
        <w:rPr>
          <w:rFonts w:hint="default" w:ascii="Arial Regular" w:hAnsi="Arial Regular" w:cs="Arial Regular"/>
          <w:sz w:val="24"/>
          <w:szCs w:val="24"/>
          <w:lang w:val="en-US"/>
        </w:rPr>
        <w:t>db.ping</w:t>
      </w:r>
      <w:r>
        <w:rPr>
          <w:rFonts w:hint="default" w:ascii="Arial Regular" w:hAnsi="Arial Regular" w:cs="Arial Regular"/>
          <w:sz w:val="24"/>
          <w:szCs w:val="24"/>
        </w:rPr>
        <w:t>)</w:t>
      </w:r>
      <w:r>
        <w:rPr>
          <w:rFonts w:hint="default" w:ascii="Arial Regular" w:hAnsi="Arial Regular" w:cs="Arial Regular"/>
          <w:sz w:val="24"/>
          <w:szCs w:val="24"/>
          <w:lang w:val="en-US"/>
        </w:rPr>
        <w:t xml:space="preserve"> // Actually connects to database</w:t>
      </w:r>
    </w:p>
    <w:p w14:paraId="620018FA">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firstLine="0"/>
        <w:textAlignment w:val="auto"/>
        <w:rPr>
          <w:rFonts w:hint="default" w:ascii="Arial Regular" w:hAnsi="Arial Regular" w:cs="Arial Regular"/>
          <w:sz w:val="24"/>
          <w:szCs w:val="24"/>
        </w:rPr>
      </w:pPr>
      <w:r>
        <w:rPr>
          <w:rFonts w:hint="default" w:ascii="Arial Regular" w:hAnsi="Arial Regular" w:cs="Arial Regular"/>
          <w:sz w:val="24"/>
          <w:szCs w:val="24"/>
        </w:rPr>
        <w:t xml:space="preserve">  ↓</w:t>
      </w:r>
    </w:p>
    <w:p w14:paraId="55B462F0">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firstLine="0"/>
        <w:textAlignment w:val="auto"/>
        <w:rPr>
          <w:rFonts w:hint="default" w:ascii="Arial Regular" w:hAnsi="Arial Regular" w:cs="Arial Regular"/>
          <w:sz w:val="24"/>
          <w:szCs w:val="24"/>
        </w:rPr>
      </w:pPr>
      <w:r>
        <w:rPr>
          <w:rFonts w:hint="default" w:ascii="Arial Regular" w:hAnsi="Arial Regular" w:cs="Arial Regular"/>
          <w:sz w:val="24"/>
          <w:szCs w:val="24"/>
        </w:rPr>
        <w:t>Execute Query</w:t>
      </w:r>
    </w:p>
    <w:p w14:paraId="11D46BD8">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firstLine="0"/>
        <w:textAlignment w:val="auto"/>
        <w:rPr>
          <w:rFonts w:hint="default" w:ascii="Arial Regular" w:hAnsi="Arial Regular" w:cs="Arial Regular"/>
          <w:sz w:val="24"/>
          <w:szCs w:val="24"/>
        </w:rPr>
      </w:pPr>
      <w:r>
        <w:rPr>
          <w:rFonts w:hint="default" w:ascii="Arial Regular" w:hAnsi="Arial Regular" w:cs="Arial Regular"/>
          <w:sz w:val="24"/>
          <w:szCs w:val="24"/>
        </w:rPr>
        <w:t xml:space="preserve">  ↓</w:t>
      </w:r>
    </w:p>
    <w:p w14:paraId="6288379A">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firstLine="0"/>
        <w:textAlignment w:val="auto"/>
        <w:rPr>
          <w:rFonts w:hint="default" w:ascii="Arial Regular" w:hAnsi="Arial Regular" w:cs="Arial Regular"/>
          <w:sz w:val="24"/>
          <w:szCs w:val="24"/>
        </w:rPr>
      </w:pPr>
      <w:r>
        <w:rPr>
          <w:rFonts w:hint="default" w:ascii="Arial Regular" w:hAnsi="Arial Regular" w:cs="Arial Regular"/>
          <w:sz w:val="24"/>
          <w:szCs w:val="24"/>
        </w:rPr>
        <w:t>Loop rows</w:t>
      </w:r>
    </w:p>
    <w:p w14:paraId="551B770D">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firstLine="0"/>
        <w:textAlignment w:val="auto"/>
        <w:rPr>
          <w:rFonts w:hint="default" w:ascii="Arial Regular" w:hAnsi="Arial Regular" w:cs="Arial Regular"/>
          <w:sz w:val="24"/>
          <w:szCs w:val="24"/>
        </w:rPr>
      </w:pPr>
      <w:r>
        <w:rPr>
          <w:rFonts w:hint="default" w:ascii="Arial Regular" w:hAnsi="Arial Regular" w:cs="Arial Regular"/>
          <w:sz w:val="24"/>
          <w:szCs w:val="24"/>
        </w:rPr>
        <w:t xml:space="preserve">  ↓</w:t>
      </w:r>
    </w:p>
    <w:p w14:paraId="3731FBF0">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firstLine="0"/>
        <w:textAlignment w:val="auto"/>
        <w:rPr>
          <w:rFonts w:hint="default" w:ascii="Arial Regular" w:hAnsi="Arial Regular" w:cs="Arial Regular"/>
          <w:sz w:val="24"/>
          <w:szCs w:val="24"/>
        </w:rPr>
      </w:pPr>
      <w:r>
        <w:rPr>
          <w:rFonts w:hint="default" w:ascii="Arial Regular" w:hAnsi="Arial Regular" w:cs="Arial Regular"/>
          <w:sz w:val="24"/>
          <w:szCs w:val="24"/>
        </w:rPr>
        <w:t>Scan data</w:t>
      </w:r>
    </w:p>
    <w:p w14:paraId="193DF84C">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firstLine="0"/>
        <w:textAlignment w:val="auto"/>
        <w:rPr>
          <w:rFonts w:hint="default" w:ascii="Arial Regular" w:hAnsi="Arial Regular" w:cs="Arial Regular"/>
          <w:sz w:val="24"/>
          <w:szCs w:val="24"/>
        </w:rPr>
      </w:pPr>
      <w:r>
        <w:rPr>
          <w:rFonts w:hint="default" w:ascii="Arial Regular" w:hAnsi="Arial Regular" w:cs="Arial Regular"/>
          <w:sz w:val="24"/>
          <w:szCs w:val="24"/>
        </w:rPr>
        <w:t xml:space="preserve">  ↓</w:t>
      </w:r>
    </w:p>
    <w:p w14:paraId="095970DB">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firstLine="0"/>
        <w:textAlignment w:val="auto"/>
        <w:rPr>
          <w:rFonts w:hint="default" w:ascii="Arial Regular" w:hAnsi="Arial Regular" w:cs="Arial Regular"/>
          <w:sz w:val="24"/>
          <w:szCs w:val="24"/>
        </w:rPr>
      </w:pPr>
      <w:r>
        <w:rPr>
          <w:rFonts w:hint="default" w:ascii="Arial Regular" w:hAnsi="Arial Regular" w:cs="Arial Regular"/>
          <w:sz w:val="24"/>
          <w:szCs w:val="24"/>
        </w:rPr>
        <w:t>Print data</w:t>
      </w:r>
    </w:p>
    <w:p w14:paraId="167B4D4A">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firstLine="0"/>
        <w:textAlignment w:val="auto"/>
        <w:rPr>
          <w:rFonts w:hint="default" w:ascii="Arial Regular" w:hAnsi="Arial Regular" w:cs="Arial Regular"/>
          <w:sz w:val="24"/>
          <w:szCs w:val="24"/>
        </w:rPr>
      </w:pPr>
      <w:r>
        <w:rPr>
          <w:rFonts w:hint="default" w:ascii="Arial Regular" w:hAnsi="Arial Regular" w:cs="Arial Regular"/>
          <w:sz w:val="24"/>
          <w:szCs w:val="24"/>
        </w:rPr>
        <w:t xml:space="preserve">  ↓</w:t>
      </w:r>
    </w:p>
    <w:p w14:paraId="212E22A4">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firstLine="0"/>
        <w:textAlignment w:val="auto"/>
        <w:rPr>
          <w:rFonts w:hint="default" w:ascii="Arial Regular" w:hAnsi="Arial Regular" w:cs="Arial Regular"/>
          <w:sz w:val="24"/>
          <w:szCs w:val="24"/>
        </w:rPr>
      </w:pPr>
      <w:r>
        <w:rPr>
          <w:rFonts w:hint="default" w:ascii="Arial Regular" w:hAnsi="Arial Regular" w:cs="Arial Regular"/>
          <w:sz w:val="24"/>
          <w:szCs w:val="24"/>
        </w:rPr>
        <w:t>Close rows</w:t>
      </w:r>
    </w:p>
    <w:p w14:paraId="581B1214">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firstLine="0"/>
        <w:textAlignment w:val="auto"/>
        <w:rPr>
          <w:rFonts w:hint="default" w:ascii="Arial Regular" w:hAnsi="Arial Regular" w:cs="Arial Regular"/>
          <w:sz w:val="24"/>
          <w:szCs w:val="24"/>
        </w:rPr>
      </w:pPr>
      <w:r>
        <w:rPr>
          <w:rFonts w:hint="default" w:ascii="Arial Regular" w:hAnsi="Arial Regular" w:cs="Arial Regular"/>
          <w:sz w:val="24"/>
          <w:szCs w:val="24"/>
        </w:rPr>
        <w:t xml:space="preserve">  ↓</w:t>
      </w:r>
    </w:p>
    <w:p w14:paraId="0379B329">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firstLine="0"/>
        <w:textAlignment w:val="auto"/>
        <w:rPr>
          <w:rFonts w:hint="default" w:ascii="Arial Regular" w:hAnsi="Arial Regular" w:cs="Arial Regular"/>
          <w:sz w:val="24"/>
          <w:szCs w:val="24"/>
        </w:rPr>
        <w:sectPr>
          <w:pgSz w:w="12240" w:h="15840"/>
          <w:pgMar w:top="720" w:right="720" w:bottom="720" w:left="720" w:header="720" w:footer="720" w:gutter="0"/>
          <w:cols w:space="720" w:num="1"/>
          <w:docGrid w:linePitch="360" w:charSpace="0"/>
        </w:sectPr>
      </w:pPr>
      <w:r>
        <w:rPr>
          <w:rFonts w:hint="default" w:ascii="Arial Regular" w:hAnsi="Arial Regular" w:cs="Arial Regular"/>
          <w:sz w:val="24"/>
          <w:szCs w:val="24"/>
        </w:rPr>
        <w:t>Close DB</w:t>
      </w:r>
    </w:p>
    <w:p w14:paraId="4D4D73E4">
      <w:pPr>
        <w:keepNext w:val="0"/>
        <w:keepLines w:val="0"/>
        <w:pageBreakBefore w:val="0"/>
        <w:widowControl/>
        <w:kinsoku/>
        <w:wordWrap/>
        <w:overflowPunct/>
        <w:topLinePunct/>
        <w:autoSpaceDE/>
        <w:autoSpaceDN/>
        <w:bidi w:val="0"/>
        <w:adjustRightInd/>
        <w:snapToGrid/>
        <w:spacing w:beforeAutospacing="0" w:afterAutospacing="0" w:line="240" w:lineRule="auto"/>
        <w:ind w:left="0"/>
        <w:textAlignment w:val="auto"/>
        <w:rPr>
          <w:rFonts w:hint="default" w:ascii="Arial Regular" w:hAnsi="Arial Regular" w:cs="Arial Regular"/>
          <w:sz w:val="24"/>
          <w:szCs w:val="24"/>
          <w:shd w:val="clear" w:color="auto" w:fill="auto"/>
        </w:rPr>
        <w:sectPr>
          <w:type w:val="continuous"/>
          <w:pgSz w:w="12240" w:h="15840"/>
          <w:pgMar w:top="720" w:right="720" w:bottom="720" w:left="720" w:header="720" w:footer="720" w:gutter="0"/>
          <w:cols w:space="425" w:num="1"/>
          <w:docGrid w:linePitch="360" w:charSpace="0"/>
        </w:sectPr>
      </w:pPr>
    </w:p>
    <w:p w14:paraId="28805297">
      <w:pPr>
        <w:keepNext w:val="0"/>
        <w:keepLines w:val="0"/>
        <w:pageBreakBefore w:val="0"/>
        <w:widowControl/>
        <w:kinsoku/>
        <w:wordWrap/>
        <w:overflowPunct/>
        <w:topLinePunct/>
        <w:autoSpaceDE/>
        <w:autoSpaceDN/>
        <w:bidi w:val="0"/>
        <w:adjustRightInd/>
        <w:snapToGrid/>
        <w:spacing w:beforeAutospacing="0" w:afterAutospacing="0" w:line="240" w:lineRule="auto"/>
        <w:ind w:left="0"/>
        <w:textAlignment w:val="auto"/>
        <w:rPr>
          <w:rFonts w:hint="default" w:ascii="Arial Regular" w:hAnsi="Arial Regular" w:cs="Arial Regular"/>
          <w:sz w:val="24"/>
          <w:szCs w:val="24"/>
          <w:shd w:val="clear" w:color="auto" w:fill="auto"/>
        </w:rPr>
      </w:pPr>
    </w:p>
    <w:p w14:paraId="3E18A395">
      <w:pPr>
        <w:keepNext w:val="0"/>
        <w:keepLines w:val="0"/>
        <w:pageBreakBefore w:val="0"/>
        <w:widowControl/>
        <w:kinsoku/>
        <w:wordWrap/>
        <w:overflowPunct/>
        <w:topLinePunct/>
        <w:autoSpaceDE/>
        <w:autoSpaceDN/>
        <w:bidi w:val="0"/>
        <w:adjustRightInd/>
        <w:snapToGrid/>
        <w:spacing w:beforeAutospacing="0" w:afterAutospacing="0" w:line="240" w:lineRule="auto"/>
        <w:ind w:left="0"/>
        <w:textAlignment w:val="auto"/>
        <w:rPr>
          <w:rFonts w:hint="default" w:ascii="Arial Regular" w:hAnsi="Arial Regular" w:cs="Arial Regular"/>
          <w:sz w:val="24"/>
          <w:szCs w:val="24"/>
          <w:shd w:val="clear" w:color="auto" w:fill="auto"/>
        </w:rPr>
      </w:pPr>
    </w:p>
    <w:p w14:paraId="5A5C67A1">
      <w:pPr>
        <w:keepNext w:val="0"/>
        <w:keepLines w:val="0"/>
        <w:pageBreakBefore w:val="0"/>
        <w:widowControl/>
        <w:kinsoku/>
        <w:wordWrap/>
        <w:overflowPunct/>
        <w:topLinePunct/>
        <w:autoSpaceDE/>
        <w:autoSpaceDN/>
        <w:bidi w:val="0"/>
        <w:adjustRightInd/>
        <w:snapToGrid/>
        <w:spacing w:beforeAutospacing="0" w:afterAutospacing="0" w:line="240" w:lineRule="auto"/>
        <w:ind w:left="0"/>
        <w:textAlignment w:val="auto"/>
        <w:rPr>
          <w:rFonts w:hint="default" w:ascii="Arial Regular" w:hAnsi="Arial Regular" w:cs="Arial Regular"/>
          <w:sz w:val="24"/>
          <w:szCs w:val="24"/>
          <w:shd w:val="clear" w:color="auto" w:fill="auto"/>
        </w:rPr>
      </w:pPr>
    </w:p>
    <w:p w14:paraId="10E76308">
      <w:pPr>
        <w:keepNext w:val="0"/>
        <w:keepLines w:val="0"/>
        <w:pageBreakBefore w:val="0"/>
        <w:widowControl/>
        <w:kinsoku/>
        <w:wordWrap/>
        <w:overflowPunct/>
        <w:topLinePunct/>
        <w:autoSpaceDE/>
        <w:autoSpaceDN/>
        <w:bidi w:val="0"/>
        <w:adjustRightInd/>
        <w:snapToGrid/>
        <w:spacing w:beforeAutospacing="0" w:afterAutospacing="0" w:line="240" w:lineRule="auto"/>
        <w:ind w:left="0"/>
        <w:textAlignment w:val="auto"/>
        <w:rPr>
          <w:rFonts w:hint="default" w:ascii="Arial Regular" w:hAnsi="Arial Regular" w:cs="Arial Regular"/>
          <w:sz w:val="24"/>
          <w:szCs w:val="24"/>
          <w:shd w:val="clear" w:color="auto" w:fill="auto"/>
        </w:rPr>
      </w:pPr>
    </w:p>
    <w:p w14:paraId="771927C4">
      <w:pPr>
        <w:keepNext w:val="0"/>
        <w:keepLines w:val="0"/>
        <w:pageBreakBefore w:val="0"/>
        <w:widowControl/>
        <w:kinsoku/>
        <w:wordWrap/>
        <w:overflowPunct/>
        <w:topLinePunct/>
        <w:autoSpaceDE/>
        <w:autoSpaceDN/>
        <w:bidi w:val="0"/>
        <w:adjustRightInd/>
        <w:snapToGrid/>
        <w:spacing w:beforeAutospacing="0" w:afterAutospacing="0" w:line="240" w:lineRule="auto"/>
        <w:ind w:left="0"/>
        <w:textAlignment w:val="auto"/>
        <w:rPr>
          <w:rFonts w:hint="default" w:ascii="Arial Regular" w:hAnsi="Arial Regular" w:cs="Arial Regular"/>
          <w:sz w:val="24"/>
          <w:szCs w:val="24"/>
          <w:shd w:val="clear" w:color="auto" w:fill="auto"/>
        </w:rPr>
      </w:pPr>
    </w:p>
    <w:p w14:paraId="3F839E8C">
      <w:pPr>
        <w:keepNext w:val="0"/>
        <w:keepLines w:val="0"/>
        <w:pageBreakBefore w:val="0"/>
        <w:widowControl/>
        <w:kinsoku/>
        <w:wordWrap/>
        <w:overflowPunct/>
        <w:topLinePunct/>
        <w:autoSpaceDE/>
        <w:autoSpaceDN/>
        <w:bidi w:val="0"/>
        <w:adjustRightInd/>
        <w:snapToGrid/>
        <w:spacing w:beforeAutospacing="0" w:afterAutospacing="0" w:line="240" w:lineRule="auto"/>
        <w:ind w:left="0"/>
        <w:textAlignment w:val="auto"/>
        <w:rPr>
          <w:rFonts w:hint="default" w:ascii="Arial Regular" w:hAnsi="Arial Regular" w:cs="Arial Regular"/>
          <w:sz w:val="24"/>
          <w:szCs w:val="24"/>
          <w:shd w:val="clear" w:color="auto" w:fill="auto"/>
        </w:rPr>
      </w:pPr>
    </w:p>
    <w:p w14:paraId="15C3147A">
      <w:pPr>
        <w:keepNext w:val="0"/>
        <w:keepLines w:val="0"/>
        <w:pageBreakBefore w:val="0"/>
        <w:widowControl/>
        <w:kinsoku/>
        <w:wordWrap/>
        <w:overflowPunct/>
        <w:topLinePunct/>
        <w:autoSpaceDE/>
        <w:autoSpaceDN/>
        <w:bidi w:val="0"/>
        <w:adjustRightInd/>
        <w:snapToGrid/>
        <w:spacing w:beforeAutospacing="0" w:afterAutospacing="0" w:line="240" w:lineRule="auto"/>
        <w:ind w:left="0"/>
        <w:textAlignment w:val="auto"/>
        <w:rPr>
          <w:rFonts w:hint="default" w:ascii="Arial Regular" w:hAnsi="Arial Regular" w:cs="Arial Regular"/>
          <w:sz w:val="24"/>
          <w:szCs w:val="24"/>
          <w:shd w:val="clear" w:color="auto" w:fill="auto"/>
        </w:rPr>
      </w:pPr>
    </w:p>
    <w:p w14:paraId="117961DE">
      <w:pPr>
        <w:keepNext w:val="0"/>
        <w:keepLines w:val="0"/>
        <w:pageBreakBefore w:val="0"/>
        <w:widowControl/>
        <w:kinsoku/>
        <w:wordWrap/>
        <w:overflowPunct/>
        <w:topLinePunct/>
        <w:autoSpaceDE/>
        <w:autoSpaceDN/>
        <w:bidi w:val="0"/>
        <w:adjustRightInd/>
        <w:snapToGrid/>
        <w:spacing w:beforeAutospacing="0" w:afterAutospacing="0" w:line="240" w:lineRule="auto"/>
        <w:ind w:left="0"/>
        <w:textAlignment w:val="auto"/>
        <w:rPr>
          <w:rFonts w:hint="default" w:ascii="Arial Regular" w:hAnsi="Arial Regular" w:cs="Arial Regular"/>
          <w:sz w:val="24"/>
          <w:szCs w:val="24"/>
          <w:shd w:val="clear" w:color="auto" w:fill="auto"/>
        </w:rPr>
      </w:pPr>
    </w:p>
    <w:p w14:paraId="3691F91B">
      <w:pPr>
        <w:keepNext w:val="0"/>
        <w:keepLines w:val="0"/>
        <w:pageBreakBefore w:val="0"/>
        <w:widowControl/>
        <w:kinsoku/>
        <w:wordWrap/>
        <w:overflowPunct/>
        <w:topLinePunct/>
        <w:autoSpaceDE/>
        <w:autoSpaceDN/>
        <w:bidi w:val="0"/>
        <w:adjustRightInd/>
        <w:snapToGrid/>
        <w:spacing w:beforeAutospacing="0" w:afterAutospacing="0" w:line="240" w:lineRule="auto"/>
        <w:ind w:left="0"/>
        <w:textAlignment w:val="auto"/>
        <w:rPr>
          <w:rFonts w:hint="default" w:ascii="Arial Regular" w:hAnsi="Arial Regular" w:cs="Arial Regular"/>
          <w:sz w:val="24"/>
          <w:szCs w:val="24"/>
          <w:shd w:val="clear" w:color="auto" w:fill="auto"/>
        </w:rPr>
      </w:pPr>
    </w:p>
    <w:p w14:paraId="190D4744">
      <w:pPr>
        <w:keepNext w:val="0"/>
        <w:keepLines w:val="0"/>
        <w:pageBreakBefore w:val="0"/>
        <w:widowControl/>
        <w:kinsoku/>
        <w:wordWrap/>
        <w:overflowPunct/>
        <w:topLinePunct/>
        <w:autoSpaceDE/>
        <w:autoSpaceDN/>
        <w:bidi w:val="0"/>
        <w:adjustRightInd/>
        <w:snapToGrid/>
        <w:spacing w:beforeAutospacing="0" w:afterAutospacing="0" w:line="240" w:lineRule="auto"/>
        <w:ind w:left="0"/>
        <w:textAlignment w:val="auto"/>
        <w:rPr>
          <w:rFonts w:hint="default" w:ascii="Arial Regular" w:hAnsi="Arial Regular" w:cs="Arial Regular"/>
          <w:sz w:val="24"/>
          <w:szCs w:val="24"/>
          <w:shd w:val="clear" w:color="auto" w:fill="auto"/>
        </w:rPr>
      </w:pPr>
    </w:p>
    <w:p w14:paraId="6FC0B27E">
      <w:pPr>
        <w:keepNext w:val="0"/>
        <w:keepLines w:val="0"/>
        <w:pageBreakBefore w:val="0"/>
        <w:widowControl/>
        <w:kinsoku/>
        <w:wordWrap/>
        <w:overflowPunct/>
        <w:topLinePunct/>
        <w:autoSpaceDE/>
        <w:autoSpaceDN/>
        <w:bidi w:val="0"/>
        <w:adjustRightInd/>
        <w:snapToGrid/>
        <w:spacing w:beforeAutospacing="0" w:afterAutospacing="0" w:line="240" w:lineRule="auto"/>
        <w:ind w:left="0"/>
        <w:textAlignment w:val="auto"/>
        <w:rPr>
          <w:rFonts w:hint="default" w:ascii="Arial Regular" w:hAnsi="Arial Regular" w:cs="Arial Regular"/>
          <w:sz w:val="24"/>
          <w:szCs w:val="24"/>
          <w:shd w:val="clear" w:color="auto" w:fill="auto"/>
        </w:rPr>
      </w:pPr>
    </w:p>
    <w:p w14:paraId="5A0EF792">
      <w:pPr>
        <w:keepNext w:val="0"/>
        <w:keepLines w:val="0"/>
        <w:pageBreakBefore w:val="0"/>
        <w:widowControl/>
        <w:kinsoku/>
        <w:wordWrap/>
        <w:overflowPunct/>
        <w:topLinePunct/>
        <w:autoSpaceDE/>
        <w:autoSpaceDN/>
        <w:bidi w:val="0"/>
        <w:adjustRightInd/>
        <w:snapToGrid/>
        <w:spacing w:beforeAutospacing="0" w:afterAutospacing="0" w:line="240" w:lineRule="auto"/>
        <w:ind w:left="0"/>
        <w:textAlignment w:val="auto"/>
        <w:rPr>
          <w:rFonts w:hint="default" w:ascii="Arial Regular" w:hAnsi="Arial Regular" w:cs="Arial Regular"/>
          <w:sz w:val="24"/>
          <w:szCs w:val="24"/>
          <w:shd w:val="clear" w:color="auto" w:fill="auto"/>
        </w:rPr>
      </w:pPr>
    </w:p>
    <w:p w14:paraId="28AFAEBE">
      <w:pPr>
        <w:keepNext w:val="0"/>
        <w:keepLines w:val="0"/>
        <w:pageBreakBefore w:val="0"/>
        <w:widowControl/>
        <w:kinsoku/>
        <w:wordWrap/>
        <w:overflowPunct/>
        <w:topLinePunct/>
        <w:autoSpaceDE/>
        <w:autoSpaceDN/>
        <w:bidi w:val="0"/>
        <w:adjustRightInd/>
        <w:snapToGrid/>
        <w:spacing w:beforeAutospacing="0" w:afterAutospacing="0" w:line="240" w:lineRule="auto"/>
        <w:ind w:left="0"/>
        <w:textAlignment w:val="auto"/>
        <w:rPr>
          <w:rFonts w:hint="default" w:ascii="Arial Regular" w:hAnsi="Arial Regular" w:cs="Arial Regular"/>
          <w:sz w:val="24"/>
          <w:szCs w:val="24"/>
          <w:shd w:val="clear" w:color="auto" w:fill="auto"/>
        </w:rPr>
      </w:pPr>
    </w:p>
    <w:p w14:paraId="04C2C201">
      <w:pPr>
        <w:keepNext w:val="0"/>
        <w:keepLines w:val="0"/>
        <w:pageBreakBefore w:val="0"/>
        <w:widowControl/>
        <w:kinsoku/>
        <w:wordWrap/>
        <w:overflowPunct/>
        <w:topLinePunct/>
        <w:autoSpaceDE/>
        <w:autoSpaceDN/>
        <w:bidi w:val="0"/>
        <w:adjustRightInd/>
        <w:snapToGrid/>
        <w:spacing w:beforeAutospacing="0" w:afterAutospacing="0" w:line="240" w:lineRule="auto"/>
        <w:ind w:left="0"/>
        <w:textAlignment w:val="auto"/>
        <w:rPr>
          <w:rFonts w:hint="default" w:ascii="Arial Regular" w:hAnsi="Arial Regular" w:cs="Arial Regular"/>
          <w:sz w:val="24"/>
          <w:szCs w:val="24"/>
          <w:shd w:val="clear" w:color="auto" w:fill="auto"/>
        </w:rPr>
      </w:pPr>
    </w:p>
    <w:p w14:paraId="1CBEFC56">
      <w:pPr>
        <w:keepNext w:val="0"/>
        <w:keepLines w:val="0"/>
        <w:pageBreakBefore w:val="0"/>
        <w:widowControl/>
        <w:kinsoku/>
        <w:wordWrap/>
        <w:overflowPunct/>
        <w:topLinePunct/>
        <w:autoSpaceDE/>
        <w:autoSpaceDN/>
        <w:bidi w:val="0"/>
        <w:adjustRightInd/>
        <w:snapToGrid/>
        <w:spacing w:beforeAutospacing="0" w:afterAutospacing="0" w:line="240" w:lineRule="auto"/>
        <w:ind w:left="0"/>
        <w:textAlignment w:val="auto"/>
        <w:rPr>
          <w:rFonts w:hint="default" w:ascii="Arial Regular" w:hAnsi="Arial Regular" w:cs="Arial Regular"/>
          <w:sz w:val="24"/>
          <w:szCs w:val="24"/>
          <w:shd w:val="clear" w:color="auto" w:fill="auto"/>
        </w:rPr>
      </w:pPr>
    </w:p>
    <w:p w14:paraId="3111EDD1">
      <w:pPr>
        <w:pStyle w:val="2"/>
        <w:keepNext/>
        <w:keepLines/>
        <w:pageBreakBefore w:val="0"/>
        <w:widowControl/>
        <w:kinsoku/>
        <w:wordWrap/>
        <w:overflowPunct/>
        <w:topLinePunct w:val="0"/>
        <w:autoSpaceDE/>
        <w:autoSpaceDN/>
        <w:bidi w:val="0"/>
        <w:adjustRightInd/>
        <w:snapToGrid/>
        <w:spacing w:before="0" w:beforeAutospacing="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bCs/>
          <w:color w:val="0070C0"/>
          <w:sz w:val="24"/>
          <w:szCs w:val="24"/>
          <w:highlight w:val="none"/>
          <w:shd w:val="clear" w:color="auto" w:fill="auto"/>
          <w:lang w:val="en-US"/>
        </w:rPr>
        <w:t>***** REST API *****</w:t>
      </w:r>
      <w:r>
        <w:rPr>
          <w:rFonts w:hint="eastAsia" w:ascii="Arial Unicode MS" w:hAnsi="Arial Unicode MS" w:eastAsia="Arial Unicode MS" w:cs="Arial Unicode MS"/>
          <w:color w:val="auto"/>
          <w:sz w:val="24"/>
          <w:szCs w:val="24"/>
          <w:lang w:val="en-US" w:eastAsia="zh-CN"/>
        </w:rPr>
        <w:br w:type="textWrapping"/>
      </w:r>
      <w:r>
        <w:rPr>
          <w:rFonts w:hint="eastAsia" w:ascii="Arial Unicode MS" w:hAnsi="Arial Unicode MS" w:eastAsia="Arial Unicode MS" w:cs="Arial Unicode MS"/>
          <w:b w:val="0"/>
          <w:bCs w:val="0"/>
          <w:color w:val="0070C0"/>
          <w:sz w:val="24"/>
          <w:szCs w:val="24"/>
          <w:lang w:val="en-US" w:eastAsia="zh-CN"/>
        </w:rPr>
        <w:t>package main</w:t>
      </w:r>
    </w:p>
    <w:p w14:paraId="4946C1A1">
      <w:pPr>
        <w:pStyle w:val="2"/>
        <w:keepNext/>
        <w:keepLines/>
        <w:pageBreakBefore w:val="0"/>
        <w:widowControl/>
        <w:kinsoku/>
        <w:wordWrap/>
        <w:overflowPunct/>
        <w:topLinePunct w:val="0"/>
        <w:autoSpaceDE/>
        <w:autoSpaceDN/>
        <w:bidi w:val="0"/>
        <w:adjustRightInd/>
        <w:snapToGrid/>
        <w:spacing w:before="0" w:beforeAutospacing="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import (</w:t>
      </w:r>
    </w:p>
    <w:p w14:paraId="6BB658E2">
      <w:pPr>
        <w:pStyle w:val="35"/>
        <w:keepNext w:val="0"/>
        <w:keepLines w:val="0"/>
        <w:widowControl/>
        <w:suppressLineNumbers w:val="0"/>
        <w:spacing w:before="0" w:beforeAutospacing="0" w:after="0" w:afterAutospacing="0"/>
        <w:ind w:left="0" w:right="0"/>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 xml:space="preserve">"encoding/json" // </w:t>
      </w:r>
      <w:r>
        <w:rPr>
          <w:rFonts w:hint="eastAsia" w:ascii="Arial Unicode MS" w:hAnsi="Arial Unicode MS" w:eastAsia="Arial Unicode MS" w:cs="Arial Unicode MS"/>
          <w:b w:val="0"/>
          <w:bCs w:val="0"/>
          <w:sz w:val="24"/>
          <w:szCs w:val="24"/>
        </w:rPr>
        <w:t>This package is used to convert data between Go and JSON format.</w:t>
      </w:r>
    </w:p>
    <w:p w14:paraId="46EC7B00">
      <w:pPr>
        <w:pStyle w:val="35"/>
        <w:keepNext w:val="0"/>
        <w:keepLines w:val="0"/>
        <w:widowControl/>
        <w:suppressLineNumbers w:val="0"/>
        <w:spacing w:before="0" w:beforeAutospacing="0" w:after="0" w:afterAutospacing="0"/>
        <w:ind w:left="0" w:right="0"/>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 xml:space="preserve">"fmt" </w:t>
      </w:r>
      <w:r>
        <w:rPr>
          <w:rFonts w:hint="default" w:ascii="Arial Unicode MS" w:hAnsi="Arial Unicode MS" w:eastAsia="Arial Unicode MS" w:cs="Arial Unicode MS"/>
          <w:b w:val="0"/>
          <w:bCs w:val="0"/>
          <w:color w:val="0070C0"/>
          <w:sz w:val="24"/>
          <w:szCs w:val="24"/>
          <w:lang w:val="en-US" w:eastAsia="zh-CN"/>
        </w:rPr>
        <w:tab/>
      </w:r>
      <w:r>
        <w:rPr>
          <w:rFonts w:hint="default" w:ascii="Arial Unicode MS" w:hAnsi="Arial Unicode MS" w:eastAsia="Arial Unicode MS" w:cs="Arial Unicode MS"/>
          <w:b w:val="0"/>
          <w:bCs w:val="0"/>
          <w:color w:val="0070C0"/>
          <w:sz w:val="24"/>
          <w:szCs w:val="24"/>
          <w:lang w:val="en-US" w:eastAsia="zh-CN"/>
        </w:rPr>
        <w:tab/>
      </w:r>
      <w:r>
        <w:rPr>
          <w:rFonts w:hint="default" w:ascii="Arial Unicode MS" w:hAnsi="Arial Unicode MS" w:eastAsia="Arial Unicode MS" w:cs="Arial Unicode MS"/>
          <w:b w:val="0"/>
          <w:bCs w:val="0"/>
          <w:color w:val="0070C0"/>
          <w:sz w:val="24"/>
          <w:szCs w:val="24"/>
          <w:lang w:val="en-US" w:eastAsia="zh-CN"/>
        </w:rPr>
        <w:t xml:space="preserve">    </w:t>
      </w:r>
      <w:r>
        <w:rPr>
          <w:rFonts w:hint="eastAsia" w:ascii="Arial Unicode MS" w:hAnsi="Arial Unicode MS" w:eastAsia="Arial Unicode MS" w:cs="Arial Unicode MS"/>
          <w:b w:val="0"/>
          <w:bCs w:val="0"/>
          <w:color w:val="0070C0"/>
          <w:sz w:val="24"/>
          <w:szCs w:val="24"/>
          <w:lang w:val="en-US" w:eastAsia="zh-CN"/>
        </w:rPr>
        <w:t xml:space="preserve">// </w:t>
      </w:r>
      <w:r>
        <w:rPr>
          <w:rFonts w:hint="eastAsia" w:ascii="Arial Unicode MS" w:hAnsi="Arial Unicode MS" w:eastAsia="Arial Unicode MS" w:cs="Arial Unicode MS"/>
          <w:b w:val="0"/>
          <w:bCs w:val="0"/>
          <w:sz w:val="24"/>
          <w:szCs w:val="24"/>
        </w:rPr>
        <w:t>Used for printing output to console (terminal).</w:t>
      </w:r>
    </w:p>
    <w:p w14:paraId="7159E8AE">
      <w:pPr>
        <w:pStyle w:val="35"/>
        <w:keepNext w:val="0"/>
        <w:keepLines w:val="0"/>
        <w:widowControl/>
        <w:suppressLineNumbers w:val="0"/>
        <w:spacing w:before="0" w:beforeAutospacing="0" w:after="0" w:afterAutospacing="0"/>
        <w:ind w:left="0" w:right="0"/>
        <w:rPr>
          <w:rFonts w:hint="eastAsia" w:ascii="Arial Unicode MS" w:hAnsi="Arial Unicode MS" w:eastAsia="Arial Unicode MS" w:cs="Arial Unicode MS"/>
          <w:b w:val="0"/>
          <w:bCs w:val="0"/>
          <w:sz w:val="24"/>
          <w:szCs w:val="24"/>
        </w:rPr>
      </w:pPr>
      <w:r>
        <w:rPr>
          <w:rFonts w:hint="eastAsia" w:ascii="Arial Unicode MS" w:hAnsi="Arial Unicode MS" w:eastAsia="Arial Unicode MS" w:cs="Arial Unicode MS"/>
          <w:b w:val="0"/>
          <w:bCs w:val="0"/>
          <w:color w:val="0070C0"/>
          <w:sz w:val="24"/>
          <w:szCs w:val="24"/>
          <w:lang w:val="en-US" w:eastAsia="zh-CN"/>
        </w:rPr>
        <w:t xml:space="preserve">"net/http" </w:t>
      </w:r>
      <w:r>
        <w:rPr>
          <w:rFonts w:hint="default" w:ascii="Arial Unicode MS" w:hAnsi="Arial Unicode MS" w:eastAsia="Arial Unicode MS" w:cs="Arial Unicode MS"/>
          <w:b w:val="0"/>
          <w:bCs w:val="0"/>
          <w:color w:val="0070C0"/>
          <w:sz w:val="24"/>
          <w:szCs w:val="24"/>
          <w:lang w:val="en-US" w:eastAsia="zh-CN"/>
        </w:rPr>
        <w:t xml:space="preserve">          </w:t>
      </w:r>
      <w:r>
        <w:rPr>
          <w:rFonts w:hint="eastAsia" w:ascii="Arial Unicode MS" w:hAnsi="Arial Unicode MS" w:eastAsia="Arial Unicode MS" w:cs="Arial Unicode MS"/>
          <w:b w:val="0"/>
          <w:bCs w:val="0"/>
          <w:color w:val="0070C0"/>
          <w:sz w:val="24"/>
          <w:szCs w:val="24"/>
          <w:lang w:val="en-US" w:eastAsia="zh-CN"/>
        </w:rPr>
        <w:t xml:space="preserve">// </w:t>
      </w:r>
      <w:r>
        <w:rPr>
          <w:rFonts w:hint="eastAsia" w:ascii="Arial Unicode MS" w:hAnsi="Arial Unicode MS" w:eastAsia="Arial Unicode MS" w:cs="Arial Unicode MS"/>
          <w:b w:val="0"/>
          <w:bCs w:val="0"/>
          <w:sz w:val="24"/>
          <w:szCs w:val="24"/>
        </w:rPr>
        <w:t> main package to build web servers in Go.</w:t>
      </w:r>
    </w:p>
    <w:p w14:paraId="547DD826">
      <w:pPr>
        <w:keepNext w:val="0"/>
        <w:keepLines w:val="0"/>
        <w:widowControl/>
        <w:numPr>
          <w:ilvl w:val="0"/>
          <w:numId w:val="28"/>
        </w:numPr>
        <w:suppressLineNumbers w:val="0"/>
        <w:tabs>
          <w:tab w:val="left" w:pos="720"/>
          <w:tab w:val="clear" w:pos="2100"/>
        </w:tabs>
        <w:spacing w:before="0" w:beforeAutospacing="0" w:after="0" w:afterAutospacing="0" w:line="240" w:lineRule="auto"/>
        <w:ind w:left="2100" w:leftChars="0" w:hanging="420" w:firstLineChars="0"/>
        <w:rPr>
          <w:rFonts w:hint="eastAsia" w:ascii="Arial Unicode MS" w:hAnsi="Arial Unicode MS" w:eastAsia="Arial Unicode MS" w:cs="Arial Unicode MS"/>
          <w:b w:val="0"/>
          <w:bCs w:val="0"/>
          <w:sz w:val="24"/>
          <w:szCs w:val="24"/>
        </w:rPr>
      </w:pPr>
      <w:r>
        <w:rPr>
          <w:rFonts w:hint="eastAsia" w:ascii="Arial Unicode MS" w:hAnsi="Arial Unicode MS" w:eastAsia="Arial Unicode MS" w:cs="Arial Unicode MS"/>
          <w:b w:val="0"/>
          <w:bCs w:val="0"/>
          <w:sz w:val="24"/>
          <w:szCs w:val="24"/>
        </w:rPr>
        <w:t>HTTP server</w:t>
      </w:r>
    </w:p>
    <w:p w14:paraId="4FDD5B4D">
      <w:pPr>
        <w:keepNext w:val="0"/>
        <w:keepLines w:val="0"/>
        <w:widowControl/>
        <w:numPr>
          <w:ilvl w:val="0"/>
          <w:numId w:val="28"/>
        </w:numPr>
        <w:suppressLineNumbers w:val="0"/>
        <w:tabs>
          <w:tab w:val="left" w:pos="720"/>
          <w:tab w:val="clear" w:pos="2100"/>
        </w:tabs>
        <w:spacing w:before="0" w:beforeAutospacing="0" w:after="0" w:afterAutospacing="0" w:line="240" w:lineRule="auto"/>
        <w:ind w:left="2100" w:leftChars="0" w:hanging="420" w:firstLineChars="0"/>
        <w:rPr>
          <w:rFonts w:hint="eastAsia" w:ascii="Arial Unicode MS" w:hAnsi="Arial Unicode MS" w:eastAsia="Arial Unicode MS" w:cs="Arial Unicode MS"/>
          <w:b w:val="0"/>
          <w:bCs w:val="0"/>
          <w:sz w:val="24"/>
          <w:szCs w:val="24"/>
        </w:rPr>
      </w:pPr>
      <w:r>
        <w:rPr>
          <w:rFonts w:hint="eastAsia" w:ascii="Arial Unicode MS" w:hAnsi="Arial Unicode MS" w:eastAsia="Arial Unicode MS" w:cs="Arial Unicode MS"/>
          <w:b w:val="0"/>
          <w:bCs w:val="0"/>
          <w:sz w:val="24"/>
          <w:szCs w:val="24"/>
        </w:rPr>
        <w:t>Request handling</w:t>
      </w:r>
    </w:p>
    <w:p w14:paraId="38F72885">
      <w:pPr>
        <w:keepNext w:val="0"/>
        <w:keepLines w:val="0"/>
        <w:widowControl/>
        <w:numPr>
          <w:ilvl w:val="0"/>
          <w:numId w:val="28"/>
        </w:numPr>
        <w:suppressLineNumbers w:val="0"/>
        <w:tabs>
          <w:tab w:val="left" w:pos="720"/>
          <w:tab w:val="clear" w:pos="2100"/>
        </w:tabs>
        <w:spacing w:before="0" w:beforeAutospacing="0" w:after="0" w:afterAutospacing="0" w:line="240" w:lineRule="auto"/>
        <w:ind w:left="2100" w:leftChars="0" w:hanging="420" w:firstLineChars="0"/>
        <w:rPr>
          <w:rFonts w:hint="eastAsia" w:ascii="Arial Unicode MS" w:hAnsi="Arial Unicode MS" w:eastAsia="Arial Unicode MS" w:cs="Arial Unicode MS"/>
          <w:b w:val="0"/>
          <w:bCs w:val="0"/>
          <w:sz w:val="24"/>
          <w:szCs w:val="24"/>
        </w:rPr>
      </w:pPr>
      <w:r>
        <w:rPr>
          <w:rFonts w:hint="eastAsia" w:ascii="Arial Unicode MS" w:hAnsi="Arial Unicode MS" w:eastAsia="Arial Unicode MS" w:cs="Arial Unicode MS"/>
          <w:b w:val="0"/>
          <w:bCs w:val="0"/>
          <w:sz w:val="24"/>
          <w:szCs w:val="24"/>
        </w:rPr>
        <w:t>Response writing</w:t>
      </w:r>
    </w:p>
    <w:p w14:paraId="7F42A236">
      <w:pPr>
        <w:keepNext w:val="0"/>
        <w:keepLines w:val="0"/>
        <w:widowControl/>
        <w:numPr>
          <w:ilvl w:val="0"/>
          <w:numId w:val="28"/>
        </w:numPr>
        <w:suppressLineNumbers w:val="0"/>
        <w:tabs>
          <w:tab w:val="left" w:pos="720"/>
          <w:tab w:val="clear" w:pos="2100"/>
        </w:tabs>
        <w:spacing w:before="0" w:beforeAutospacing="0" w:after="0" w:afterAutospacing="0" w:line="240" w:lineRule="auto"/>
        <w:ind w:left="2100" w:leftChars="0" w:hanging="420" w:firstLineChars="0"/>
        <w:rPr>
          <w:rFonts w:hint="eastAsia" w:ascii="Arial Unicode MS" w:hAnsi="Arial Unicode MS" w:eastAsia="Arial Unicode MS" w:cs="Arial Unicode MS"/>
          <w:b w:val="0"/>
          <w:bCs w:val="0"/>
          <w:sz w:val="24"/>
          <w:szCs w:val="24"/>
          <w:lang w:val="en-US" w:eastAsia="zh-CN"/>
        </w:rPr>
      </w:pPr>
      <w:r>
        <w:rPr>
          <w:rFonts w:hint="eastAsia" w:ascii="Arial Unicode MS" w:hAnsi="Arial Unicode MS" w:eastAsia="Arial Unicode MS" w:cs="Arial Unicode MS"/>
          <w:b w:val="0"/>
          <w:bCs w:val="0"/>
          <w:sz w:val="24"/>
          <w:szCs w:val="24"/>
        </w:rPr>
        <w:t>Routing</w:t>
      </w:r>
    </w:p>
    <w:p w14:paraId="05F1B5D4">
      <w:pPr>
        <w:pStyle w:val="35"/>
        <w:keepNext w:val="0"/>
        <w:keepLines w:val="0"/>
        <w:widowControl/>
        <w:suppressLineNumbers w:val="0"/>
        <w:spacing w:before="0" w:beforeAutospacing="0" w:after="0" w:afterAutospacing="0"/>
        <w:ind w:left="0" w:right="0"/>
        <w:rPr>
          <w:rFonts w:hint="eastAsia" w:ascii="Arial Unicode MS" w:hAnsi="Arial Unicode MS" w:eastAsia="Arial Unicode MS" w:cs="Arial Unicode MS"/>
          <w:b w:val="0"/>
          <w:bCs w:val="0"/>
          <w:sz w:val="24"/>
          <w:szCs w:val="24"/>
        </w:rPr>
      </w:pPr>
      <w:r>
        <w:rPr>
          <w:rFonts w:hint="eastAsia" w:ascii="Arial Unicode MS" w:hAnsi="Arial Unicode MS" w:eastAsia="Arial Unicode MS" w:cs="Arial Unicode MS"/>
          <w:b w:val="0"/>
          <w:bCs w:val="0"/>
          <w:color w:val="0070C0"/>
          <w:sz w:val="24"/>
          <w:szCs w:val="24"/>
          <w:lang w:val="en-US" w:eastAsia="zh-CN"/>
        </w:rPr>
        <w:t xml:space="preserve">"strconv" </w:t>
      </w:r>
      <w:r>
        <w:rPr>
          <w:rFonts w:hint="default" w:ascii="Arial Unicode MS" w:hAnsi="Arial Unicode MS" w:eastAsia="Arial Unicode MS" w:cs="Arial Unicode MS"/>
          <w:b w:val="0"/>
          <w:bCs w:val="0"/>
          <w:color w:val="0070C0"/>
          <w:sz w:val="24"/>
          <w:szCs w:val="24"/>
          <w:lang w:val="en-US" w:eastAsia="zh-CN"/>
        </w:rPr>
        <w:t xml:space="preserve">        </w:t>
      </w:r>
      <w:r>
        <w:rPr>
          <w:rFonts w:hint="eastAsia" w:ascii="Arial Unicode MS" w:hAnsi="Arial Unicode MS" w:eastAsia="Arial Unicode MS" w:cs="Arial Unicode MS"/>
          <w:b w:val="0"/>
          <w:bCs w:val="0"/>
          <w:color w:val="0070C0"/>
          <w:sz w:val="24"/>
          <w:szCs w:val="24"/>
          <w:lang w:val="en-US" w:eastAsia="zh-CN"/>
        </w:rPr>
        <w:t xml:space="preserve">// </w:t>
      </w:r>
      <w:r>
        <w:rPr>
          <w:rFonts w:hint="eastAsia" w:ascii="Arial Unicode MS" w:hAnsi="Arial Unicode MS" w:eastAsia="Arial Unicode MS" w:cs="Arial Unicode MS"/>
          <w:b w:val="0"/>
          <w:bCs w:val="0"/>
          <w:sz w:val="24"/>
          <w:szCs w:val="24"/>
        </w:rPr>
        <w:t>Used for converting data types, mainly:String ↔ Integer</w:t>
      </w:r>
    </w:p>
    <w:p w14:paraId="5AA39042">
      <w:pPr>
        <w:pStyle w:val="35"/>
        <w:keepNext w:val="0"/>
        <w:keepLines w:val="0"/>
        <w:widowControl/>
        <w:suppressLineNumbers w:val="0"/>
        <w:spacing w:before="0" w:beforeAutospacing="0" w:after="0" w:afterAutospacing="0"/>
        <w:ind w:left="0" w:right="0"/>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w:t>
      </w:r>
    </w:p>
    <w:p w14:paraId="432706BD">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  Struct (Model)</w:t>
      </w:r>
    </w:p>
    <w:p w14:paraId="6FE048CF">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type User struct {</w:t>
      </w:r>
    </w:p>
    <w:p w14:paraId="7B731EEA">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ID int `json:"id"`</w:t>
      </w:r>
    </w:p>
    <w:p w14:paraId="2B571002">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Name string `json:"name"`</w:t>
      </w:r>
    </w:p>
    <w:p w14:paraId="19ED9BE5">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w:t>
      </w:r>
    </w:p>
    <w:p w14:paraId="6B1D0B6A">
      <w:pPr>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sz w:val="24"/>
          <w:szCs w:val="24"/>
        </w:rPr>
        <w:t xml:space="preserve">This defines a </w:t>
      </w:r>
      <w:r>
        <w:rPr>
          <w:rFonts w:hint="eastAsia" w:ascii="Arial Unicode MS" w:hAnsi="Arial Unicode MS" w:eastAsia="Arial Unicode MS" w:cs="Arial Unicode MS"/>
          <w:b/>
          <w:bCs/>
          <w:sz w:val="24"/>
          <w:szCs w:val="24"/>
        </w:rPr>
        <w:t>structure (like a class in Java)</w:t>
      </w:r>
      <w:r>
        <w:rPr>
          <w:rFonts w:hint="eastAsia" w:ascii="Arial Unicode MS" w:hAnsi="Arial Unicode MS" w:eastAsia="Arial Unicode MS" w:cs="Arial Unicode MS"/>
          <w:sz w:val="24"/>
          <w:szCs w:val="24"/>
        </w:rPr>
        <w:t xml:space="preserve"> to represent a user. It has two fields: </w:t>
      </w:r>
      <w:r>
        <w:rPr>
          <w:rStyle w:val="20"/>
          <w:rFonts w:hint="eastAsia" w:ascii="Arial Unicode MS" w:hAnsi="Arial Unicode MS" w:eastAsia="Arial Unicode MS" w:cs="Arial Unicode MS"/>
          <w:sz w:val="24"/>
          <w:szCs w:val="24"/>
        </w:rPr>
        <w:t>ID</w:t>
      </w:r>
      <w:r>
        <w:rPr>
          <w:rFonts w:hint="eastAsia" w:ascii="Arial Unicode MS" w:hAnsi="Arial Unicode MS" w:eastAsia="Arial Unicode MS" w:cs="Arial Unicode MS"/>
          <w:sz w:val="24"/>
          <w:szCs w:val="24"/>
        </w:rPr>
        <w:t xml:space="preserve"> and </w:t>
      </w:r>
      <w:r>
        <w:rPr>
          <w:rStyle w:val="20"/>
          <w:rFonts w:hint="eastAsia" w:ascii="Arial Unicode MS" w:hAnsi="Arial Unicode MS" w:eastAsia="Arial Unicode MS" w:cs="Arial Unicode MS"/>
          <w:sz w:val="24"/>
          <w:szCs w:val="24"/>
        </w:rPr>
        <w:t>Name</w:t>
      </w:r>
      <w:r>
        <w:rPr>
          <w:rFonts w:hint="eastAsia" w:ascii="Arial Unicode MS" w:hAnsi="Arial Unicode MS" w:eastAsia="Arial Unicode MS" w:cs="Arial Unicode MS"/>
          <w:sz w:val="24"/>
          <w:szCs w:val="24"/>
        </w:rPr>
        <w:t xml:space="preserve">. The part </w:t>
      </w:r>
      <w:r>
        <w:rPr>
          <w:rStyle w:val="20"/>
          <w:rFonts w:hint="eastAsia" w:ascii="Arial Unicode MS" w:hAnsi="Arial Unicode MS" w:eastAsia="Arial Unicode MS" w:cs="Arial Unicode MS"/>
          <w:sz w:val="24"/>
          <w:szCs w:val="24"/>
        </w:rPr>
        <w:t>json:"id"</w:t>
      </w:r>
      <w:r>
        <w:rPr>
          <w:rFonts w:hint="eastAsia" w:ascii="Arial Unicode MS" w:hAnsi="Arial Unicode MS" w:eastAsia="Arial Unicode MS" w:cs="Arial Unicode MS"/>
          <w:sz w:val="24"/>
          <w:szCs w:val="24"/>
        </w:rPr>
        <w:t xml:space="preserve"> tells Go how to convert this struct into JSON format when sending responses. </w:t>
      </w:r>
      <w:r>
        <w:rPr>
          <w:rFonts w:hint="eastAsia" w:ascii="Arial Unicode MS" w:hAnsi="Arial Unicode MS" w:eastAsia="Arial Unicode MS" w:cs="Arial Unicode MS"/>
          <w:sz w:val="24"/>
          <w:szCs w:val="24"/>
        </w:rPr>
        <w:br w:type="textWrapping"/>
      </w:r>
      <w:r>
        <w:rPr>
          <w:rFonts w:hint="eastAsia" w:ascii="Arial Unicode MS" w:hAnsi="Arial Unicode MS" w:eastAsia="Arial Unicode MS" w:cs="Arial Unicode MS"/>
          <w:color w:val="FF0000"/>
          <w:sz w:val="24"/>
          <w:szCs w:val="24"/>
        </w:rPr>
        <w:t>For example,</w:t>
      </w:r>
      <w:r>
        <w:rPr>
          <w:rFonts w:hint="eastAsia" w:ascii="Arial Unicode MS" w:hAnsi="Arial Unicode MS" w:eastAsia="Arial Unicode MS" w:cs="Arial Unicode MS"/>
          <w:sz w:val="24"/>
          <w:szCs w:val="24"/>
        </w:rPr>
        <w:t xml:space="preserve"> </w:t>
      </w:r>
      <w:r>
        <w:rPr>
          <w:rStyle w:val="20"/>
          <w:rFonts w:hint="eastAsia" w:ascii="Arial Unicode MS" w:hAnsi="Arial Unicode MS" w:eastAsia="Arial Unicode MS" w:cs="Arial Unicode MS"/>
          <w:sz w:val="24"/>
          <w:szCs w:val="24"/>
        </w:rPr>
        <w:t>ID</w:t>
      </w:r>
      <w:r>
        <w:rPr>
          <w:rFonts w:hint="eastAsia" w:ascii="Arial Unicode MS" w:hAnsi="Arial Unicode MS" w:eastAsia="Arial Unicode MS" w:cs="Arial Unicode MS"/>
          <w:sz w:val="24"/>
          <w:szCs w:val="24"/>
        </w:rPr>
        <w:t xml:space="preserve"> will be shown as </w:t>
      </w:r>
      <w:r>
        <w:rPr>
          <w:rStyle w:val="20"/>
          <w:rFonts w:hint="eastAsia" w:ascii="Arial Unicode MS" w:hAnsi="Arial Unicode MS" w:eastAsia="Arial Unicode MS" w:cs="Arial Unicode MS"/>
          <w:sz w:val="24"/>
          <w:szCs w:val="24"/>
        </w:rPr>
        <w:t>"id"</w:t>
      </w:r>
      <w:r>
        <w:rPr>
          <w:rFonts w:hint="eastAsia" w:ascii="Arial Unicode MS" w:hAnsi="Arial Unicode MS" w:eastAsia="Arial Unicode MS" w:cs="Arial Unicode MS"/>
          <w:sz w:val="24"/>
          <w:szCs w:val="24"/>
        </w:rPr>
        <w:t xml:space="preserve"> in API output instead of </w:t>
      </w:r>
      <w:r>
        <w:rPr>
          <w:rStyle w:val="20"/>
          <w:rFonts w:hint="eastAsia" w:ascii="Arial Unicode MS" w:hAnsi="Arial Unicode MS" w:eastAsia="Arial Unicode MS" w:cs="Arial Unicode MS"/>
          <w:sz w:val="24"/>
          <w:szCs w:val="24"/>
        </w:rPr>
        <w:t>"ID"</w:t>
      </w:r>
      <w:r>
        <w:rPr>
          <w:rFonts w:hint="eastAsia" w:ascii="Arial Unicode MS" w:hAnsi="Arial Unicode MS" w:eastAsia="Arial Unicode MS" w:cs="Arial Unicode MS"/>
          <w:sz w:val="24"/>
          <w:szCs w:val="24"/>
        </w:rPr>
        <w:t>. This struct is used everywhere in your program to store and transfer user data.</w:t>
      </w:r>
    </w:p>
    <w:p w14:paraId="71564E4C">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  Dummy Data (In-memory)</w:t>
      </w:r>
    </w:p>
    <w:p w14:paraId="3661119F">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var users = []User{</w:t>
      </w:r>
    </w:p>
    <w:p w14:paraId="5712B91C">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{ID: 1, Name: "Tejas"},</w:t>
      </w:r>
    </w:p>
    <w:p w14:paraId="547DC9C7">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{ID: 2, Name: "Rahul"},</w:t>
      </w:r>
    </w:p>
    <w:p w14:paraId="66A22D86">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w:t>
      </w:r>
    </w:p>
    <w:p w14:paraId="2939EE3E">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textAlignment w:val="auto"/>
        <w:rPr>
          <w:rFonts w:hint="eastAsia" w:ascii="Arial Unicode MS" w:hAnsi="Arial Unicode MS" w:eastAsia="Arial Unicode MS" w:cs="Arial Unicode MS"/>
          <w:sz w:val="24"/>
          <w:szCs w:val="24"/>
        </w:rPr>
      </w:pPr>
      <w:r>
        <w:rPr>
          <w:rFonts w:hint="eastAsia" w:ascii="Arial Unicode MS" w:hAnsi="Arial Unicode MS" w:eastAsia="Arial Unicode MS" w:cs="Arial Unicode MS"/>
          <w:sz w:val="24"/>
          <w:szCs w:val="24"/>
        </w:rPr>
        <w:t xml:space="preserve">Here you are creating a </w:t>
      </w:r>
      <w:r>
        <w:rPr>
          <w:rFonts w:hint="eastAsia" w:ascii="Arial Unicode MS" w:hAnsi="Arial Unicode MS" w:eastAsia="Arial Unicode MS" w:cs="Arial Unicode MS"/>
          <w:b/>
          <w:bCs/>
          <w:sz w:val="24"/>
          <w:szCs w:val="24"/>
        </w:rPr>
        <w:t>slice (dynamic array)</w:t>
      </w:r>
      <w:r>
        <w:rPr>
          <w:rFonts w:hint="eastAsia" w:ascii="Arial Unicode MS" w:hAnsi="Arial Unicode MS" w:eastAsia="Arial Unicode MS" w:cs="Arial Unicode MS"/>
          <w:sz w:val="24"/>
          <w:szCs w:val="24"/>
        </w:rPr>
        <w:t xml:space="preserve"> of users. This slice is acting like a </w:t>
      </w:r>
      <w:r>
        <w:rPr>
          <w:rFonts w:hint="eastAsia" w:ascii="Arial Unicode MS" w:hAnsi="Arial Unicode MS" w:eastAsia="Arial Unicode MS" w:cs="Arial Unicode MS"/>
          <w:b/>
          <w:bCs/>
          <w:sz w:val="24"/>
          <w:szCs w:val="24"/>
        </w:rPr>
        <w:t>temporary database</w:t>
      </w:r>
      <w:r>
        <w:rPr>
          <w:rFonts w:hint="eastAsia" w:ascii="Arial Unicode MS" w:hAnsi="Arial Unicode MS" w:eastAsia="Arial Unicode MS" w:cs="Arial Unicode MS"/>
          <w:sz w:val="24"/>
          <w:szCs w:val="24"/>
        </w:rPr>
        <w:t xml:space="preserve"> stored in RAM. When your API runs, all operations (add, update, delete) happen on this slice. But once you stop the server, this data disappears because it is not saved anywhere. So this is good for practice but not for real-world applications.</w:t>
      </w:r>
    </w:p>
    <w:p w14:paraId="7A413477">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p>
    <w:p w14:paraId="01A28127">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p>
    <w:p w14:paraId="4FB3FC23">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p>
    <w:p w14:paraId="27809201">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p>
    <w:p w14:paraId="06CE02D2">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  GET: Get All Users</w:t>
      </w:r>
    </w:p>
    <w:p w14:paraId="4D92E855">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 POSTMAN APP : http://localhost:8080/users</w:t>
      </w:r>
    </w:p>
    <w:p w14:paraId="785E8C43">
      <w:pPr>
        <w:keepNext w:val="0"/>
        <w:keepLines w:val="0"/>
        <w:widowControl/>
        <w:numPr>
          <w:ilvl w:val="0"/>
          <w:numId w:val="0"/>
        </w:numPr>
        <w:suppressLineNumbers w:val="0"/>
        <w:spacing w:before="0" w:beforeAutospacing="0" w:after="0" w:afterAutospacing="0" w:line="240" w:lineRule="auto"/>
        <w:ind w:leftChars="0"/>
      </w:pPr>
      <w:r>
        <w:rPr>
          <w:rFonts w:hint="eastAsia" w:ascii="Arial Unicode MS" w:hAnsi="Arial Unicode MS" w:eastAsia="Arial Unicode MS" w:cs="Arial Unicode MS"/>
          <w:b w:val="0"/>
          <w:bCs w:val="0"/>
          <w:color w:val="0070C0"/>
          <w:sz w:val="24"/>
          <w:szCs w:val="24"/>
          <w:lang w:val="en-US" w:eastAsia="zh-CN"/>
        </w:rPr>
        <w:t>func getUsers(w http.ResponseWriter, r *http.Request) {</w:t>
      </w:r>
    </w:p>
    <w:p w14:paraId="356DBCB9">
      <w:pPr>
        <w:keepNext w:val="0"/>
        <w:keepLines w:val="0"/>
        <w:widowControl/>
        <w:numPr>
          <w:ilvl w:val="0"/>
          <w:numId w:val="28"/>
        </w:numPr>
        <w:suppressLineNumbers w:val="0"/>
        <w:tabs>
          <w:tab w:val="clear" w:pos="2100"/>
        </w:tabs>
        <w:spacing w:before="0" w:beforeAutospacing="0" w:after="0" w:afterAutospacing="0" w:line="240" w:lineRule="auto"/>
        <w:ind w:left="2100" w:leftChars="0" w:hanging="420" w:firstLineChars="0"/>
        <w:rPr>
          <w:rFonts w:hint="eastAsia" w:ascii="Arial Unicode MS" w:hAnsi="Arial Unicode MS" w:eastAsia="Arial Unicode MS" w:cs="Arial Unicode MS"/>
          <w:b w:val="0"/>
          <w:bCs w:val="0"/>
          <w:color w:val="0070C0"/>
          <w:sz w:val="24"/>
          <w:szCs w:val="24"/>
          <w:lang w:val="en-US" w:eastAsia="zh-CN"/>
        </w:rPr>
      </w:pPr>
      <w:r>
        <w:rPr>
          <w:rStyle w:val="20"/>
          <w:rFonts w:hint="eastAsia" w:ascii="Arial Unicode MS" w:hAnsi="Arial Unicode MS" w:eastAsia="Arial Unicode MS" w:cs="Arial Unicode MS"/>
          <w:sz w:val="24"/>
          <w:szCs w:val="24"/>
        </w:rPr>
        <w:t>getUsers</w:t>
      </w:r>
      <w:r>
        <w:rPr>
          <w:rFonts w:hint="eastAsia" w:ascii="Arial Unicode MS" w:hAnsi="Arial Unicode MS" w:eastAsia="Arial Unicode MS" w:cs="Arial Unicode MS"/>
          <w:sz w:val="24"/>
          <w:szCs w:val="24"/>
        </w:rPr>
        <w:t xml:space="preserve"> → function name</w:t>
      </w:r>
    </w:p>
    <w:p w14:paraId="61EB7659">
      <w:pPr>
        <w:keepNext w:val="0"/>
        <w:keepLines w:val="0"/>
        <w:widowControl/>
        <w:numPr>
          <w:ilvl w:val="0"/>
          <w:numId w:val="28"/>
        </w:numPr>
        <w:suppressLineNumbers w:val="0"/>
        <w:tabs>
          <w:tab w:val="clear" w:pos="2100"/>
        </w:tabs>
        <w:spacing w:before="0" w:beforeAutospacing="0" w:after="0" w:afterAutospacing="0" w:line="240" w:lineRule="auto"/>
        <w:ind w:left="2100" w:leftChars="0" w:hanging="420" w:firstLineChars="0"/>
        <w:rPr>
          <w:rFonts w:hint="eastAsia" w:ascii="Arial Unicode MS" w:hAnsi="Arial Unicode MS" w:eastAsia="Arial Unicode MS" w:cs="Arial Unicode MS"/>
          <w:b w:val="0"/>
          <w:bCs w:val="0"/>
          <w:color w:val="0070C0"/>
          <w:sz w:val="24"/>
          <w:szCs w:val="24"/>
          <w:lang w:val="en-US" w:eastAsia="zh-CN"/>
        </w:rPr>
      </w:pPr>
      <w:r>
        <w:rPr>
          <w:rStyle w:val="20"/>
          <w:rFonts w:hint="eastAsia" w:ascii="Arial Unicode MS" w:hAnsi="Arial Unicode MS" w:eastAsia="Arial Unicode MS" w:cs="Arial Unicode MS"/>
          <w:sz w:val="24"/>
          <w:szCs w:val="24"/>
        </w:rPr>
        <w:t>w</w:t>
      </w:r>
      <w:r>
        <w:rPr>
          <w:rFonts w:hint="eastAsia" w:ascii="Arial Unicode MS" w:hAnsi="Arial Unicode MS" w:eastAsia="Arial Unicode MS" w:cs="Arial Unicode MS"/>
          <w:sz w:val="24"/>
          <w:szCs w:val="24"/>
        </w:rPr>
        <w:t xml:space="preserve"> → used to send response</w:t>
      </w:r>
    </w:p>
    <w:p w14:paraId="3AA6051A">
      <w:pPr>
        <w:keepNext w:val="0"/>
        <w:keepLines w:val="0"/>
        <w:widowControl/>
        <w:numPr>
          <w:ilvl w:val="0"/>
          <w:numId w:val="28"/>
        </w:numPr>
        <w:suppressLineNumbers w:val="0"/>
        <w:tabs>
          <w:tab w:val="clear" w:pos="2100"/>
        </w:tabs>
        <w:spacing w:before="0" w:beforeAutospacing="0" w:after="0" w:afterAutospacing="0" w:line="240" w:lineRule="auto"/>
        <w:ind w:left="2100" w:leftChars="0" w:hanging="420" w:firstLineChars="0"/>
        <w:rPr>
          <w:rFonts w:hint="eastAsia" w:ascii="Arial Unicode MS" w:hAnsi="Arial Unicode MS" w:eastAsia="Arial Unicode MS" w:cs="Arial Unicode MS"/>
          <w:b w:val="0"/>
          <w:bCs w:val="0"/>
          <w:color w:val="0070C0"/>
          <w:sz w:val="24"/>
          <w:szCs w:val="24"/>
          <w:lang w:val="en-US" w:eastAsia="zh-CN"/>
        </w:rPr>
      </w:pPr>
      <w:r>
        <w:rPr>
          <w:rStyle w:val="20"/>
          <w:rFonts w:hint="eastAsia" w:ascii="Arial Unicode MS" w:hAnsi="Arial Unicode MS" w:eastAsia="Arial Unicode MS" w:cs="Arial Unicode MS"/>
          <w:sz w:val="24"/>
          <w:szCs w:val="24"/>
        </w:rPr>
        <w:t>r</w:t>
      </w:r>
      <w:r>
        <w:rPr>
          <w:rFonts w:hint="eastAsia" w:ascii="Arial Unicode MS" w:hAnsi="Arial Unicode MS" w:eastAsia="Arial Unicode MS" w:cs="Arial Unicode MS"/>
          <w:sz w:val="24"/>
          <w:szCs w:val="24"/>
        </w:rPr>
        <w:t xml:space="preserve"> → contains request data</w:t>
      </w:r>
    </w:p>
    <w:p w14:paraId="27001840">
      <w:pPr>
        <w:pStyle w:val="35"/>
        <w:keepNext w:val="0"/>
        <w:keepLines w:val="0"/>
        <w:widowControl/>
        <w:suppressLineNumbers w:val="0"/>
        <w:spacing w:before="0" w:beforeAutospacing="0" w:after="0" w:afterAutospacing="0"/>
        <w:ind w:left="0" w:right="0"/>
        <w:rPr>
          <w:rFonts w:hint="default"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w.Header().Set("Content-Type", "application/json")</w:t>
      </w:r>
      <w:r>
        <w:rPr>
          <w:rFonts w:hint="default" w:ascii="Arial Unicode MS" w:hAnsi="Arial Unicode MS" w:eastAsia="Arial Unicode MS" w:cs="Arial Unicode MS"/>
          <w:b w:val="0"/>
          <w:bCs w:val="0"/>
          <w:color w:val="0070C0"/>
          <w:sz w:val="24"/>
          <w:szCs w:val="24"/>
          <w:lang w:val="en-US" w:eastAsia="zh-CN"/>
        </w:rPr>
        <w:t xml:space="preserve"> // </w:t>
      </w:r>
      <w:r>
        <w:t>I am sending data in JSON format”</w:t>
      </w:r>
    </w:p>
    <w:p w14:paraId="038A5F2D">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json.NewEncoder(w).Encode(users)</w:t>
      </w:r>
    </w:p>
    <w:p w14:paraId="6997BF84">
      <w:pPr>
        <w:bidi w:val="0"/>
        <w:spacing w:after="0" w:line="240" w:lineRule="auto"/>
        <w:rPr>
          <w:rFonts w:hint="eastAsia"/>
        </w:rPr>
      </w:pPr>
      <w:r>
        <w:rPr>
          <w:rFonts w:hint="eastAsia"/>
          <w:lang w:val="en-US" w:eastAsia="zh-CN"/>
        </w:rPr>
        <w:t xml:space="preserve">// </w:t>
      </w:r>
      <w:r>
        <w:rPr>
          <w:rFonts w:hint="eastAsia"/>
        </w:rPr>
        <w:t>Convert Go → JSON</w:t>
      </w:r>
    </w:p>
    <w:p w14:paraId="641EE47F">
      <w:pPr>
        <w:bidi w:val="0"/>
        <w:spacing w:after="0" w:line="240" w:lineRule="auto"/>
        <w:rPr>
          <w:rFonts w:hint="eastAsia"/>
        </w:rPr>
      </w:pPr>
      <w:r>
        <w:rPr>
          <w:rFonts w:hint="eastAsia"/>
          <w:lang w:val="en-US"/>
        </w:rPr>
        <w:t xml:space="preserve">// </w:t>
      </w:r>
      <w:r>
        <w:rPr>
          <w:rFonts w:hint="eastAsia"/>
        </w:rPr>
        <w:t>Send response</w:t>
      </w:r>
    </w:p>
    <w:p w14:paraId="3C32CBC8">
      <w:pPr>
        <w:keepNext w:val="0"/>
        <w:keepLines w:val="0"/>
        <w:pageBreakBefore w:val="0"/>
        <w:widowControl/>
        <w:numPr>
          <w:ilvl w:val="0"/>
          <w:numId w:val="29"/>
        </w:numPr>
        <w:suppressLineNumbers w:val="0"/>
        <w:kinsoku/>
        <w:wordWrap/>
        <w:overflowPunct/>
        <w:topLinePunct w:val="0"/>
        <w:autoSpaceDE/>
        <w:autoSpaceDN/>
        <w:bidi w:val="0"/>
        <w:adjustRightInd/>
        <w:snapToGrid/>
        <w:spacing w:before="0" w:beforeAutospacing="0" w:after="0" w:afterAutospacing="0" w:line="240" w:lineRule="auto"/>
        <w:ind w:left="420" w:leftChars="0" w:hanging="420" w:firstLineChars="0"/>
        <w:textAlignment w:val="auto"/>
        <w:rPr>
          <w:rFonts w:hint="eastAsia" w:ascii="Arial Unicode MS" w:hAnsi="Arial Unicode MS" w:eastAsia="Arial Unicode MS" w:cs="Arial Unicode MS"/>
          <w:sz w:val="24"/>
          <w:szCs w:val="24"/>
        </w:rPr>
      </w:pPr>
      <w:r>
        <w:rPr>
          <w:rStyle w:val="20"/>
          <w:rFonts w:hint="eastAsia" w:ascii="Arial Unicode MS" w:hAnsi="Arial Unicode MS" w:eastAsia="Arial Unicode MS" w:cs="Arial Unicode MS"/>
          <w:sz w:val="24"/>
          <w:szCs w:val="24"/>
        </w:rPr>
        <w:t>w</w:t>
      </w:r>
      <w:r>
        <w:rPr>
          <w:rFonts w:hint="eastAsia" w:ascii="Arial Unicode MS" w:hAnsi="Arial Unicode MS" w:eastAsia="Arial Unicode MS" w:cs="Arial Unicode MS"/>
          <w:sz w:val="24"/>
          <w:szCs w:val="24"/>
        </w:rPr>
        <w:t xml:space="preserve"> is like a </w:t>
      </w:r>
      <w:r>
        <w:rPr>
          <w:rFonts w:hint="eastAsia" w:ascii="Arial Unicode MS" w:hAnsi="Arial Unicode MS" w:eastAsia="Arial Unicode MS" w:cs="Arial Unicode MS"/>
          <w:b/>
          <w:bCs/>
          <w:sz w:val="24"/>
          <w:szCs w:val="24"/>
        </w:rPr>
        <w:t>pipe to client</w:t>
      </w:r>
    </w:p>
    <w:p w14:paraId="0905A996">
      <w:pPr>
        <w:keepNext w:val="0"/>
        <w:keepLines w:val="0"/>
        <w:pageBreakBefore w:val="0"/>
        <w:widowControl/>
        <w:numPr>
          <w:ilvl w:val="0"/>
          <w:numId w:val="29"/>
        </w:numPr>
        <w:suppressLineNumbers w:val="0"/>
        <w:kinsoku/>
        <w:wordWrap/>
        <w:overflowPunct/>
        <w:topLinePunct w:val="0"/>
        <w:autoSpaceDE/>
        <w:autoSpaceDN/>
        <w:bidi w:val="0"/>
        <w:adjustRightInd/>
        <w:snapToGrid/>
        <w:spacing w:before="0" w:beforeAutospacing="0" w:after="0" w:afterAutospacing="0" w:line="240" w:lineRule="auto"/>
        <w:ind w:left="420" w:leftChars="0" w:hanging="420" w:firstLineChars="0"/>
        <w:textAlignment w:val="auto"/>
        <w:rPr>
          <w:rFonts w:hint="eastAsia" w:ascii="Arial Unicode MS" w:hAnsi="Arial Unicode MS" w:eastAsia="Arial Unicode MS" w:cs="Arial Unicode MS"/>
          <w:sz w:val="24"/>
          <w:szCs w:val="24"/>
        </w:rPr>
      </w:pPr>
      <w:r>
        <w:rPr>
          <w:rFonts w:hint="eastAsia" w:ascii="Arial Unicode MS" w:hAnsi="Arial Unicode MS" w:eastAsia="Arial Unicode MS" w:cs="Arial Unicode MS"/>
          <w:sz w:val="24"/>
          <w:szCs w:val="24"/>
        </w:rPr>
        <w:t>Data is written into it</w:t>
      </w:r>
    </w:p>
    <w:p w14:paraId="181213EE">
      <w:pPr>
        <w:keepNext w:val="0"/>
        <w:keepLines w:val="0"/>
        <w:pageBreakBefore w:val="0"/>
        <w:widowControl/>
        <w:numPr>
          <w:ilvl w:val="0"/>
          <w:numId w:val="29"/>
        </w:numPr>
        <w:suppressLineNumbers w:val="0"/>
        <w:kinsoku/>
        <w:wordWrap/>
        <w:overflowPunct/>
        <w:topLinePunct w:val="0"/>
        <w:autoSpaceDE/>
        <w:autoSpaceDN/>
        <w:bidi w:val="0"/>
        <w:adjustRightInd/>
        <w:snapToGrid/>
        <w:spacing w:before="0" w:beforeAutospacing="0" w:after="0" w:afterAutospacing="0" w:line="240" w:lineRule="auto"/>
        <w:ind w:left="420" w:leftChars="0" w:hanging="42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sz w:val="24"/>
          <w:szCs w:val="24"/>
        </w:rPr>
        <w:t>Client receives it</w:t>
      </w:r>
    </w:p>
    <w:p w14:paraId="6576BD24">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w:t>
      </w:r>
    </w:p>
    <w:p w14:paraId="3C0C2066">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textAlignment w:val="auto"/>
        <w:rPr>
          <w:rFonts w:hint="eastAsia" w:ascii="Arial Unicode MS" w:hAnsi="Arial Unicode MS" w:eastAsia="Arial Unicode MS" w:cs="Arial Unicode MS"/>
          <w:sz w:val="24"/>
          <w:szCs w:val="24"/>
        </w:rPr>
      </w:pPr>
      <w:r>
        <w:rPr>
          <w:rFonts w:hint="eastAsia" w:ascii="Arial Unicode MS" w:hAnsi="Arial Unicode MS" w:eastAsia="Arial Unicode MS" w:cs="Arial Unicode MS"/>
          <w:sz w:val="24"/>
          <w:szCs w:val="24"/>
        </w:rPr>
        <w:t xml:space="preserve">This function is used to </w:t>
      </w:r>
      <w:r>
        <w:rPr>
          <w:rFonts w:hint="eastAsia" w:ascii="Arial Unicode MS" w:hAnsi="Arial Unicode MS" w:eastAsia="Arial Unicode MS" w:cs="Arial Unicode MS"/>
          <w:b/>
          <w:bCs/>
          <w:sz w:val="24"/>
          <w:szCs w:val="24"/>
        </w:rPr>
        <w:t>return all users</w:t>
      </w:r>
      <w:r>
        <w:rPr>
          <w:rFonts w:hint="eastAsia" w:ascii="Arial Unicode MS" w:hAnsi="Arial Unicode MS" w:eastAsia="Arial Unicode MS" w:cs="Arial Unicode MS"/>
          <w:sz w:val="24"/>
          <w:szCs w:val="24"/>
        </w:rPr>
        <w:t xml:space="preserve">. The </w:t>
      </w:r>
      <w:r>
        <w:rPr>
          <w:rStyle w:val="20"/>
          <w:rFonts w:hint="eastAsia" w:ascii="Arial Unicode MS" w:hAnsi="Arial Unicode MS" w:eastAsia="Arial Unicode MS" w:cs="Arial Unicode MS"/>
          <w:sz w:val="24"/>
          <w:szCs w:val="24"/>
        </w:rPr>
        <w:t>w</w:t>
      </w:r>
      <w:r>
        <w:rPr>
          <w:rFonts w:hint="eastAsia" w:ascii="Arial Unicode MS" w:hAnsi="Arial Unicode MS" w:eastAsia="Arial Unicode MS" w:cs="Arial Unicode MS"/>
          <w:sz w:val="24"/>
          <w:szCs w:val="24"/>
        </w:rPr>
        <w:t xml:space="preserve"> parameter is used to send response back to the client, and </w:t>
      </w:r>
      <w:r>
        <w:rPr>
          <w:rStyle w:val="20"/>
          <w:rFonts w:hint="eastAsia" w:ascii="Arial Unicode MS" w:hAnsi="Arial Unicode MS" w:eastAsia="Arial Unicode MS" w:cs="Arial Unicode MS"/>
          <w:sz w:val="24"/>
          <w:szCs w:val="24"/>
        </w:rPr>
        <w:t>r</w:t>
      </w:r>
      <w:r>
        <w:rPr>
          <w:rFonts w:hint="eastAsia" w:ascii="Arial Unicode MS" w:hAnsi="Arial Unicode MS" w:eastAsia="Arial Unicode MS" w:cs="Arial Unicode MS"/>
          <w:sz w:val="24"/>
          <w:szCs w:val="24"/>
        </w:rPr>
        <w:t xml:space="preserve"> contains request details. First, you set the response type as JSON so the client understands the format. Then you convert the </w:t>
      </w:r>
      <w:r>
        <w:rPr>
          <w:rStyle w:val="20"/>
          <w:rFonts w:hint="eastAsia" w:ascii="Arial Unicode MS" w:hAnsi="Arial Unicode MS" w:eastAsia="Arial Unicode MS" w:cs="Arial Unicode MS"/>
          <w:sz w:val="24"/>
          <w:szCs w:val="24"/>
        </w:rPr>
        <w:t>users</w:t>
      </w:r>
      <w:r>
        <w:rPr>
          <w:rFonts w:hint="eastAsia" w:ascii="Arial Unicode MS" w:hAnsi="Arial Unicode MS" w:eastAsia="Arial Unicode MS" w:cs="Arial Unicode MS"/>
          <w:sz w:val="24"/>
          <w:szCs w:val="24"/>
        </w:rPr>
        <w:t xml:space="preserve"> slice into JSON and send it back. So whenever someone hits </w:t>
      </w:r>
      <w:r>
        <w:rPr>
          <w:rStyle w:val="20"/>
          <w:rFonts w:hint="eastAsia" w:ascii="Arial Unicode MS" w:hAnsi="Arial Unicode MS" w:eastAsia="Arial Unicode MS" w:cs="Arial Unicode MS"/>
          <w:sz w:val="24"/>
          <w:szCs w:val="24"/>
        </w:rPr>
        <w:t>/users</w:t>
      </w:r>
      <w:r>
        <w:rPr>
          <w:rFonts w:hint="eastAsia" w:ascii="Arial Unicode MS" w:hAnsi="Arial Unicode MS" w:eastAsia="Arial Unicode MS" w:cs="Arial Unicode MS"/>
          <w:sz w:val="24"/>
          <w:szCs w:val="24"/>
        </w:rPr>
        <w:t xml:space="preserve"> with GET method, they receive the full list of users.</w:t>
      </w:r>
    </w:p>
    <w:p w14:paraId="52948B89">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p>
    <w:p w14:paraId="7D0234FD">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  GET: Get User by ID</w:t>
      </w:r>
    </w:p>
    <w:p w14:paraId="2D570AFC">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 POSTMAN APP : http://localhost:8080/users?id=1</w:t>
      </w:r>
    </w:p>
    <w:p w14:paraId="478483E8">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func getUserByID(w http.ResponseWriter, r *http.Request) {</w:t>
      </w:r>
    </w:p>
    <w:p w14:paraId="21502A21">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idParam := r.URL.Query().Get("id")</w:t>
      </w:r>
    </w:p>
    <w:p w14:paraId="307B5451">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sz w:val="24"/>
          <w:szCs w:val="24"/>
        </w:rPr>
        <w:t xml:space="preserve">This line extracts the </w:t>
      </w:r>
      <w:r>
        <w:rPr>
          <w:rStyle w:val="20"/>
          <w:rFonts w:hint="eastAsia" w:ascii="Arial Unicode MS" w:hAnsi="Arial Unicode MS" w:eastAsia="Arial Unicode MS" w:cs="Arial Unicode MS"/>
          <w:sz w:val="24"/>
          <w:szCs w:val="24"/>
        </w:rPr>
        <w:t>id</w:t>
      </w:r>
      <w:r>
        <w:rPr>
          <w:rFonts w:hint="eastAsia" w:ascii="Arial Unicode MS" w:hAnsi="Arial Unicode MS" w:eastAsia="Arial Unicode MS" w:cs="Arial Unicode MS"/>
          <w:sz w:val="24"/>
          <w:szCs w:val="24"/>
        </w:rPr>
        <w:t xml:space="preserve"> from the URL like </w:t>
      </w:r>
      <w:r>
        <w:rPr>
          <w:rStyle w:val="20"/>
          <w:rFonts w:hint="eastAsia" w:ascii="Arial Unicode MS" w:hAnsi="Arial Unicode MS" w:eastAsia="Arial Unicode MS" w:cs="Arial Unicode MS"/>
          <w:sz w:val="24"/>
          <w:szCs w:val="24"/>
        </w:rPr>
        <w:t>/users?id=1</w:t>
      </w:r>
      <w:r>
        <w:rPr>
          <w:rFonts w:hint="eastAsia" w:ascii="Arial Unicode MS" w:hAnsi="Arial Unicode MS" w:eastAsia="Arial Unicode MS" w:cs="Arial Unicode MS"/>
          <w:sz w:val="24"/>
          <w:szCs w:val="24"/>
        </w:rPr>
        <w:t xml:space="preserve">. Since URL values are always strings, you convert it into integer using </w:t>
      </w:r>
      <w:r>
        <w:rPr>
          <w:rStyle w:val="20"/>
          <w:rFonts w:hint="eastAsia" w:ascii="Arial Unicode MS" w:hAnsi="Arial Unicode MS" w:eastAsia="Arial Unicode MS" w:cs="Arial Unicode MS"/>
          <w:sz w:val="24"/>
          <w:szCs w:val="24"/>
        </w:rPr>
        <w:t>strconv.Atoi</w:t>
      </w:r>
      <w:r>
        <w:rPr>
          <w:rFonts w:hint="eastAsia" w:ascii="Arial Unicode MS" w:hAnsi="Arial Unicode MS" w:eastAsia="Arial Unicode MS" w:cs="Arial Unicode MS"/>
          <w:sz w:val="24"/>
          <w:szCs w:val="24"/>
        </w:rPr>
        <w:t xml:space="preserve">. Then you loop through the </w:t>
      </w:r>
      <w:r>
        <w:rPr>
          <w:rStyle w:val="20"/>
          <w:rFonts w:hint="eastAsia" w:ascii="Arial Unicode MS" w:hAnsi="Arial Unicode MS" w:eastAsia="Arial Unicode MS" w:cs="Arial Unicode MS"/>
          <w:sz w:val="24"/>
          <w:szCs w:val="24"/>
        </w:rPr>
        <w:t>users</w:t>
      </w:r>
      <w:r>
        <w:rPr>
          <w:rFonts w:hint="eastAsia" w:ascii="Arial Unicode MS" w:hAnsi="Arial Unicode MS" w:eastAsia="Arial Unicode MS" w:cs="Arial Unicode MS"/>
          <w:sz w:val="24"/>
          <w:szCs w:val="24"/>
        </w:rPr>
        <w:t xml:space="preserve"> slice to find the matching ID. If a match is found, that user is returned as JSON. If no match is found, an error message “User not found” is sent.</w:t>
      </w:r>
    </w:p>
    <w:p w14:paraId="3B3C002E">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 Convert string → int</w:t>
      </w:r>
    </w:p>
    <w:p w14:paraId="23FB5D85">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id, err := strconv.Atoi(idParam)</w:t>
      </w:r>
    </w:p>
    <w:p w14:paraId="33AD0145">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if err != nil {</w:t>
      </w:r>
    </w:p>
    <w:p w14:paraId="14FEEE39">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http.Error(w, "Invalid ID", http.StatusBadRequest)</w:t>
      </w:r>
    </w:p>
    <w:p w14:paraId="00253E8F">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return</w:t>
      </w:r>
    </w:p>
    <w:p w14:paraId="00E96665">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w:t>
      </w:r>
    </w:p>
    <w:p w14:paraId="736B1F30">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p>
    <w:p w14:paraId="6810B130">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 Search user</w:t>
      </w:r>
    </w:p>
    <w:p w14:paraId="29FF965A">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for _, user := range users {</w:t>
      </w:r>
    </w:p>
    <w:p w14:paraId="26182CE7">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if user.ID == id {</w:t>
      </w:r>
    </w:p>
    <w:p w14:paraId="3D5EBC45">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w.Header().Set("Content-Type", "application/json")</w:t>
      </w:r>
    </w:p>
    <w:p w14:paraId="768B9C4D">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json.NewEncoder(w).Encode(user)</w:t>
      </w:r>
    </w:p>
    <w:p w14:paraId="4481CF5A">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default"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return</w:t>
      </w:r>
      <w:r>
        <w:rPr>
          <w:rFonts w:hint="default" w:ascii="Arial Unicode MS" w:hAnsi="Arial Unicode MS" w:eastAsia="Arial Unicode MS" w:cs="Arial Unicode MS"/>
          <w:b w:val="0"/>
          <w:bCs w:val="0"/>
          <w:color w:val="0070C0"/>
          <w:sz w:val="24"/>
          <w:szCs w:val="24"/>
          <w:lang w:val="en-US" w:eastAsia="zh-CN"/>
        </w:rPr>
        <w:t xml:space="preserve"> // </w:t>
      </w:r>
      <w:r>
        <w:t>Stops function execution immediately</w:t>
      </w:r>
      <w:r>
        <w:rPr>
          <w:rFonts w:hint="default"/>
          <w:lang w:val="en-US"/>
        </w:rPr>
        <w:t xml:space="preserve"> &amp; </w:t>
      </w:r>
      <w:r>
        <w:t>Prevents unnecessary looping</w:t>
      </w:r>
    </w:p>
    <w:p w14:paraId="0C31A3CA">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w:t>
      </w:r>
    </w:p>
    <w:p w14:paraId="0E04074D">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w:t>
      </w:r>
    </w:p>
    <w:p w14:paraId="36C716C9">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 If not found</w:t>
      </w:r>
    </w:p>
    <w:p w14:paraId="63D10F32">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http.Error(w, "User not found", http.StatusNotFound)</w:t>
      </w:r>
    </w:p>
    <w:p w14:paraId="31EFA822">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w:t>
      </w:r>
    </w:p>
    <w:p w14:paraId="0782A7FD">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p>
    <w:p w14:paraId="2B699ACA">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  POST: Create User</w:t>
      </w:r>
    </w:p>
    <w:p w14:paraId="005983FE">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 POSTMAN APP : http://localhost:8080/users</w:t>
      </w:r>
    </w:p>
    <w:p w14:paraId="46B3599D">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func createUser(w http.ResponseWriter, r *http.Request) {</w:t>
      </w:r>
    </w:p>
    <w:p w14:paraId="0ADB96FD">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var newUser User</w:t>
      </w:r>
    </w:p>
    <w:p w14:paraId="04FC7EE5">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err := json.NewDecoder(r.Body).Decode(&amp;newUser)</w:t>
      </w:r>
    </w:p>
    <w:p w14:paraId="31F81468">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textAlignment w:val="auto"/>
        <w:rPr>
          <w:rFonts w:hint="eastAsia" w:ascii="Arial Unicode MS" w:hAnsi="Arial Unicode MS" w:eastAsia="Arial Unicode MS" w:cs="Arial Unicode MS"/>
          <w:sz w:val="24"/>
          <w:szCs w:val="24"/>
        </w:rPr>
      </w:pPr>
      <w:r>
        <w:rPr>
          <w:rFonts w:hint="eastAsia" w:ascii="Arial Unicode MS" w:hAnsi="Arial Unicode MS" w:eastAsia="Arial Unicode MS" w:cs="Arial Unicode MS"/>
          <w:sz w:val="24"/>
          <w:szCs w:val="24"/>
        </w:rPr>
        <w:t xml:space="preserve">This function reads the </w:t>
      </w:r>
      <w:r>
        <w:rPr>
          <w:rFonts w:hint="eastAsia" w:ascii="Arial Unicode MS" w:hAnsi="Arial Unicode MS" w:eastAsia="Arial Unicode MS" w:cs="Arial Unicode MS"/>
          <w:b/>
          <w:bCs/>
          <w:sz w:val="24"/>
          <w:szCs w:val="24"/>
        </w:rPr>
        <w:t>request body (JSON input)</w:t>
      </w:r>
      <w:r>
        <w:rPr>
          <w:rFonts w:hint="eastAsia" w:ascii="Arial Unicode MS" w:hAnsi="Arial Unicode MS" w:eastAsia="Arial Unicode MS" w:cs="Arial Unicode MS"/>
          <w:sz w:val="24"/>
          <w:szCs w:val="24"/>
        </w:rPr>
        <w:t xml:space="preserve"> and converts it into a Go struct. </w:t>
      </w:r>
      <w:r>
        <w:rPr>
          <w:rFonts w:hint="eastAsia" w:ascii="Arial Unicode MS" w:hAnsi="Arial Unicode MS" w:eastAsia="Arial Unicode MS" w:cs="Arial Unicode MS"/>
          <w:sz w:val="24"/>
          <w:szCs w:val="24"/>
        </w:rPr>
        <w:br w:type="textWrapping"/>
      </w:r>
      <w:r>
        <w:rPr>
          <w:rFonts w:hint="eastAsia" w:ascii="Arial Unicode MS" w:hAnsi="Arial Unicode MS" w:eastAsia="Arial Unicode MS" w:cs="Arial Unicode MS"/>
          <w:sz w:val="24"/>
          <w:szCs w:val="24"/>
        </w:rPr>
        <w:t xml:space="preserve">For example, if user sends </w:t>
      </w:r>
      <w:r>
        <w:rPr>
          <w:rStyle w:val="20"/>
          <w:rFonts w:hint="eastAsia" w:ascii="Arial Unicode MS" w:hAnsi="Arial Unicode MS" w:eastAsia="Arial Unicode MS" w:cs="Arial Unicode MS"/>
          <w:sz w:val="24"/>
          <w:szCs w:val="24"/>
        </w:rPr>
        <w:t>{ "id": 3, "name": "Amit" }</w:t>
      </w:r>
      <w:r>
        <w:rPr>
          <w:rFonts w:hint="eastAsia" w:ascii="Arial Unicode MS" w:hAnsi="Arial Unicode MS" w:eastAsia="Arial Unicode MS" w:cs="Arial Unicode MS"/>
          <w:sz w:val="24"/>
          <w:szCs w:val="24"/>
        </w:rPr>
        <w:t xml:space="preserve">, it becomes a </w:t>
      </w:r>
      <w:r>
        <w:rPr>
          <w:rStyle w:val="20"/>
          <w:rFonts w:hint="eastAsia" w:ascii="Arial Unicode MS" w:hAnsi="Arial Unicode MS" w:eastAsia="Arial Unicode MS" w:cs="Arial Unicode MS"/>
          <w:sz w:val="24"/>
          <w:szCs w:val="24"/>
        </w:rPr>
        <w:t>User</w:t>
      </w:r>
      <w:r>
        <w:rPr>
          <w:rFonts w:hint="eastAsia" w:ascii="Arial Unicode MS" w:hAnsi="Arial Unicode MS" w:eastAsia="Arial Unicode MS" w:cs="Arial Unicode MS"/>
          <w:sz w:val="24"/>
          <w:szCs w:val="24"/>
        </w:rPr>
        <w:t xml:space="preserve"> object. Then you append this new user into the </w:t>
      </w:r>
      <w:r>
        <w:rPr>
          <w:rStyle w:val="20"/>
          <w:rFonts w:hint="eastAsia" w:ascii="Arial Unicode MS" w:hAnsi="Arial Unicode MS" w:eastAsia="Arial Unicode MS" w:cs="Arial Unicode MS"/>
          <w:sz w:val="24"/>
          <w:szCs w:val="24"/>
        </w:rPr>
        <w:t>users</w:t>
      </w:r>
      <w:r>
        <w:rPr>
          <w:rFonts w:hint="eastAsia" w:ascii="Arial Unicode MS" w:hAnsi="Arial Unicode MS" w:eastAsia="Arial Unicode MS" w:cs="Arial Unicode MS"/>
          <w:sz w:val="24"/>
          <w:szCs w:val="24"/>
        </w:rPr>
        <w:t xml:space="preserve"> slice using </w:t>
      </w:r>
      <w:r>
        <w:rPr>
          <w:rStyle w:val="20"/>
          <w:rFonts w:hint="eastAsia" w:ascii="Arial Unicode MS" w:hAnsi="Arial Unicode MS" w:eastAsia="Arial Unicode MS" w:cs="Arial Unicode MS"/>
          <w:sz w:val="24"/>
          <w:szCs w:val="24"/>
        </w:rPr>
        <w:t>append()</w:t>
      </w:r>
      <w:r>
        <w:rPr>
          <w:rFonts w:hint="eastAsia" w:ascii="Arial Unicode MS" w:hAnsi="Arial Unicode MS" w:eastAsia="Arial Unicode MS" w:cs="Arial Unicode MS"/>
          <w:sz w:val="24"/>
          <w:szCs w:val="24"/>
        </w:rPr>
        <w:t>. Finally, you return the newly created user as confirmation. This is how data is added in your API.</w:t>
      </w:r>
    </w:p>
    <w:p w14:paraId="0BDDC261">
      <w:pPr>
        <w:keepNext w:val="0"/>
        <w:keepLines w:val="0"/>
        <w:widowControl/>
        <w:numPr>
          <w:ilvl w:val="0"/>
          <w:numId w:val="0"/>
        </w:numPr>
        <w:suppressLineNumbers w:val="0"/>
        <w:spacing w:before="0" w:beforeAutospacing="0" w:after="0" w:afterAutospacing="0" w:line="240" w:lineRule="auto"/>
        <w:ind w:leftChars="0"/>
        <w:rPr>
          <w:rFonts w:hint="eastAsia" w:ascii="Arial Unicode MS" w:hAnsi="Arial Unicode MS" w:eastAsia="Arial Unicode MS" w:cs="Arial Unicode MS"/>
          <w:color w:val="FF0000"/>
          <w:sz w:val="24"/>
          <w:szCs w:val="24"/>
        </w:rPr>
      </w:pPr>
      <w:r>
        <w:rPr>
          <w:rFonts w:hint="default" w:ascii="Arial Unicode MS" w:hAnsi="Arial Unicode MS" w:eastAsia="Arial Unicode MS" w:cs="Arial Unicode MS"/>
          <w:b w:val="0"/>
          <w:bCs w:val="0"/>
          <w:color w:val="FF0000"/>
          <w:sz w:val="24"/>
          <w:szCs w:val="24"/>
          <w:lang w:val="en-US" w:eastAsia="zh-CN"/>
        </w:rPr>
        <w:t>/</w:t>
      </w:r>
      <w:r>
        <w:rPr>
          <w:rFonts w:hint="eastAsia" w:ascii="Arial Unicode MS" w:hAnsi="Arial Unicode MS" w:eastAsia="Arial Unicode MS" w:cs="Arial Unicode MS"/>
          <w:b w:val="0"/>
          <w:bCs w:val="0"/>
          <w:color w:val="FF0000"/>
          <w:sz w:val="24"/>
          <w:szCs w:val="24"/>
          <w:lang w:val="en-US" w:eastAsia="zh-CN"/>
        </w:rPr>
        <w:t xml:space="preserve">/ </w:t>
      </w:r>
      <w:r>
        <w:rPr>
          <w:rStyle w:val="20"/>
          <w:rFonts w:hint="eastAsia" w:ascii="Arial Unicode MS" w:hAnsi="Arial Unicode MS" w:eastAsia="Arial Unicode MS" w:cs="Arial Unicode MS"/>
          <w:b/>
          <w:bCs/>
          <w:color w:val="FF0000"/>
          <w:sz w:val="24"/>
          <w:szCs w:val="24"/>
        </w:rPr>
        <w:t>json.NewDecoder(r.Body)</w:t>
      </w:r>
      <w:r>
        <w:rPr>
          <w:rStyle w:val="20"/>
          <w:rFonts w:hint="eastAsia" w:ascii="Arial Unicode MS" w:hAnsi="Arial Unicode MS" w:eastAsia="Arial Unicode MS" w:cs="Arial Unicode MS"/>
          <w:b/>
          <w:bCs/>
          <w:color w:val="FF0000"/>
          <w:sz w:val="24"/>
          <w:szCs w:val="24"/>
          <w:lang w:val="en-US"/>
        </w:rPr>
        <w:t xml:space="preserve"> =&gt; </w:t>
      </w:r>
      <w:r>
        <w:rPr>
          <w:rFonts w:hint="eastAsia" w:ascii="Arial Unicode MS" w:hAnsi="Arial Unicode MS" w:eastAsia="Arial Unicode MS" w:cs="Arial Unicode MS"/>
          <w:color w:val="FF0000"/>
          <w:sz w:val="24"/>
          <w:szCs w:val="24"/>
        </w:rPr>
        <w:t xml:space="preserve">It prepares to </w:t>
      </w:r>
      <w:r>
        <w:rPr>
          <w:rFonts w:hint="eastAsia" w:ascii="Arial Unicode MS" w:hAnsi="Arial Unicode MS" w:eastAsia="Arial Unicode MS" w:cs="Arial Unicode MS"/>
          <w:b/>
          <w:bCs/>
          <w:color w:val="FF0000"/>
          <w:sz w:val="24"/>
          <w:szCs w:val="24"/>
        </w:rPr>
        <w:t>read JSON data from request body</w:t>
      </w:r>
    </w:p>
    <w:p w14:paraId="57339AA0">
      <w:pPr>
        <w:pStyle w:val="4"/>
        <w:keepNext w:val="0"/>
        <w:keepLines w:val="0"/>
        <w:widowControl/>
        <w:suppressLineNumbers w:val="0"/>
        <w:spacing w:before="0" w:line="240" w:lineRule="auto"/>
        <w:ind w:left="360" w:hanging="360" w:hangingChars="150"/>
        <w:rPr>
          <w:rFonts w:hint="eastAsia" w:ascii="Arial Unicode MS" w:hAnsi="Arial Unicode MS" w:eastAsia="Arial Unicode MS" w:cs="Arial Unicode MS"/>
          <w:color w:val="FF0000"/>
          <w:sz w:val="24"/>
          <w:szCs w:val="24"/>
        </w:rPr>
      </w:pPr>
      <w:r>
        <w:rPr>
          <w:rStyle w:val="20"/>
          <w:rFonts w:hint="eastAsia" w:ascii="Arial Unicode MS" w:hAnsi="Arial Unicode MS" w:eastAsia="Arial Unicode MS" w:cs="Arial Unicode MS"/>
          <w:b/>
          <w:bCs/>
          <w:color w:val="FF0000"/>
          <w:sz w:val="24"/>
          <w:szCs w:val="24"/>
          <w:lang w:val="en-US"/>
        </w:rPr>
        <w:t>//</w:t>
      </w:r>
      <w:r>
        <w:rPr>
          <w:rStyle w:val="20"/>
          <w:rFonts w:hint="eastAsia" w:ascii="Arial Unicode MS" w:hAnsi="Arial Unicode MS" w:eastAsia="Arial Unicode MS" w:cs="Arial Unicode MS"/>
          <w:b/>
          <w:bCs/>
          <w:color w:val="FF0000"/>
          <w:sz w:val="24"/>
          <w:szCs w:val="24"/>
        </w:rPr>
        <w:t>.Decode(&amp;newUser)</w:t>
      </w:r>
      <w:r>
        <w:rPr>
          <w:rStyle w:val="20"/>
          <w:rFonts w:hint="default" w:ascii="Arial Unicode MS" w:hAnsi="Arial Unicode MS" w:eastAsia="Arial Unicode MS" w:cs="Arial Unicode MS"/>
          <w:b/>
          <w:bCs/>
          <w:color w:val="FF0000"/>
          <w:sz w:val="24"/>
          <w:szCs w:val="24"/>
          <w:lang w:val="en-US"/>
        </w:rPr>
        <w:t xml:space="preserve"> </w:t>
      </w:r>
      <w:r>
        <w:rPr>
          <w:rStyle w:val="20"/>
          <w:rFonts w:hint="eastAsia" w:ascii="Arial Unicode MS" w:hAnsi="Arial Unicode MS" w:eastAsia="Arial Unicode MS" w:cs="Arial Unicode MS"/>
          <w:b/>
          <w:bCs/>
          <w:color w:val="FF0000"/>
          <w:sz w:val="24"/>
          <w:szCs w:val="24"/>
          <w:lang w:val="en-US"/>
        </w:rPr>
        <w:t xml:space="preserve">=&gt; </w:t>
      </w:r>
      <w:r>
        <w:rPr>
          <w:rStyle w:val="20"/>
          <w:rFonts w:hint="eastAsia" w:ascii="Arial Unicode MS" w:hAnsi="Arial Unicode MS" w:eastAsia="Arial Unicode MS" w:cs="Arial Unicode MS"/>
          <w:b/>
          <w:bCs/>
          <w:color w:val="FF0000"/>
          <w:sz w:val="24"/>
          <w:szCs w:val="24"/>
          <w:lang w:val="en-US"/>
        </w:rPr>
        <w:br w:type="textWrapping"/>
      </w:r>
      <w:r>
        <w:rPr>
          <w:rFonts w:hint="eastAsia" w:ascii="Arial Unicode MS" w:hAnsi="Arial Unicode MS" w:eastAsia="Arial Unicode MS" w:cs="Arial Unicode MS"/>
          <w:b/>
          <w:bCs/>
          <w:color w:val="FF0000"/>
          <w:sz w:val="24"/>
          <w:szCs w:val="24"/>
        </w:rPr>
        <w:t>What it does:</w:t>
      </w:r>
    </w:p>
    <w:p w14:paraId="168F6476">
      <w:pPr>
        <w:keepNext w:val="0"/>
        <w:keepLines w:val="0"/>
        <w:widowControl/>
        <w:numPr>
          <w:ilvl w:val="0"/>
          <w:numId w:val="30"/>
        </w:numPr>
        <w:suppressLineNumbers w:val="0"/>
        <w:tabs>
          <w:tab w:val="left" w:pos="720"/>
          <w:tab w:val="clear" w:pos="1140"/>
        </w:tabs>
        <w:spacing w:before="0" w:beforeAutospacing="0" w:after="0" w:afterAutospacing="0" w:line="240" w:lineRule="auto"/>
        <w:ind w:left="420" w:leftChars="0" w:firstLine="0"/>
        <w:rPr>
          <w:rFonts w:hint="eastAsia" w:ascii="Arial Unicode MS" w:hAnsi="Arial Unicode MS" w:eastAsia="Arial Unicode MS" w:cs="Arial Unicode MS"/>
          <w:color w:val="FF0000"/>
          <w:sz w:val="24"/>
          <w:szCs w:val="24"/>
        </w:rPr>
      </w:pPr>
      <w:r>
        <w:rPr>
          <w:rFonts w:hint="eastAsia" w:ascii="Arial Unicode MS" w:hAnsi="Arial Unicode MS" w:eastAsia="Arial Unicode MS" w:cs="Arial Unicode MS"/>
          <w:color w:val="FF0000"/>
          <w:sz w:val="24"/>
          <w:szCs w:val="24"/>
        </w:rPr>
        <w:t xml:space="preserve">Reads JSON from </w:t>
      </w:r>
      <w:r>
        <w:rPr>
          <w:rStyle w:val="20"/>
          <w:rFonts w:hint="eastAsia" w:ascii="Arial Unicode MS" w:hAnsi="Arial Unicode MS" w:eastAsia="Arial Unicode MS" w:cs="Arial Unicode MS"/>
          <w:color w:val="FF0000"/>
          <w:sz w:val="24"/>
          <w:szCs w:val="24"/>
        </w:rPr>
        <w:t>r.Body</w:t>
      </w:r>
    </w:p>
    <w:p w14:paraId="7D6E3757">
      <w:pPr>
        <w:keepNext w:val="0"/>
        <w:keepLines w:val="0"/>
        <w:widowControl/>
        <w:numPr>
          <w:ilvl w:val="0"/>
          <w:numId w:val="30"/>
        </w:numPr>
        <w:suppressLineNumbers w:val="0"/>
        <w:tabs>
          <w:tab w:val="left" w:pos="720"/>
          <w:tab w:val="clear" w:pos="1140"/>
        </w:tabs>
        <w:spacing w:before="0" w:beforeAutospacing="0" w:after="0" w:afterAutospacing="0" w:line="240" w:lineRule="auto"/>
        <w:ind w:left="420" w:leftChars="0" w:firstLine="0"/>
        <w:rPr>
          <w:rFonts w:hint="eastAsia" w:ascii="Arial Unicode MS" w:hAnsi="Arial Unicode MS" w:eastAsia="Arial Unicode MS" w:cs="Arial Unicode MS"/>
          <w:color w:val="FF0000"/>
          <w:sz w:val="24"/>
          <w:szCs w:val="24"/>
        </w:rPr>
      </w:pPr>
      <w:r>
        <w:rPr>
          <w:rFonts w:hint="eastAsia" w:ascii="Arial Unicode MS" w:hAnsi="Arial Unicode MS" w:eastAsia="Arial Unicode MS" w:cs="Arial Unicode MS"/>
          <w:color w:val="FF0000"/>
          <w:sz w:val="24"/>
          <w:szCs w:val="24"/>
        </w:rPr>
        <w:t>Converts it into Go struct</w:t>
      </w:r>
    </w:p>
    <w:p w14:paraId="1A7FE5AE">
      <w:pPr>
        <w:keepNext w:val="0"/>
        <w:keepLines w:val="0"/>
        <w:widowControl/>
        <w:numPr>
          <w:ilvl w:val="0"/>
          <w:numId w:val="30"/>
        </w:numPr>
        <w:suppressLineNumbers w:val="0"/>
        <w:tabs>
          <w:tab w:val="left" w:pos="720"/>
          <w:tab w:val="clear" w:pos="1140"/>
        </w:tabs>
        <w:spacing w:before="0" w:beforeAutospacing="0" w:after="0" w:afterAutospacing="0" w:line="240" w:lineRule="auto"/>
        <w:ind w:left="420" w:leftChars="0" w:firstLine="0"/>
        <w:rPr>
          <w:rFonts w:hint="eastAsia" w:ascii="Arial Unicode MS" w:hAnsi="Arial Unicode MS" w:eastAsia="Arial Unicode MS" w:cs="Arial Unicode MS"/>
          <w:color w:val="FF0000"/>
          <w:sz w:val="24"/>
          <w:szCs w:val="24"/>
        </w:rPr>
      </w:pPr>
      <w:r>
        <w:rPr>
          <w:rFonts w:hint="eastAsia" w:ascii="Arial Unicode MS" w:hAnsi="Arial Unicode MS" w:eastAsia="Arial Unicode MS" w:cs="Arial Unicode MS"/>
          <w:color w:val="FF0000"/>
          <w:sz w:val="24"/>
          <w:szCs w:val="24"/>
        </w:rPr>
        <w:t xml:space="preserve">Stores it inside </w:t>
      </w:r>
      <w:r>
        <w:rPr>
          <w:rStyle w:val="20"/>
          <w:rFonts w:hint="eastAsia" w:ascii="Arial Unicode MS" w:hAnsi="Arial Unicode MS" w:eastAsia="Arial Unicode MS" w:cs="Arial Unicode MS"/>
          <w:color w:val="FF0000"/>
          <w:sz w:val="24"/>
          <w:szCs w:val="24"/>
        </w:rPr>
        <w:t>newUser</w:t>
      </w:r>
    </w:p>
    <w:p w14:paraId="38165DD2">
      <w:pPr>
        <w:pStyle w:val="4"/>
        <w:keepNext w:val="0"/>
        <w:keepLines w:val="0"/>
        <w:widowControl/>
        <w:suppressLineNumbers w:val="0"/>
        <w:spacing w:before="0" w:line="240" w:lineRule="auto"/>
        <w:rPr>
          <w:rFonts w:hint="eastAsia" w:ascii="Arial Unicode MS" w:hAnsi="Arial Unicode MS" w:eastAsia="Arial Unicode MS" w:cs="Arial Unicode MS"/>
          <w:color w:val="FF0000"/>
          <w:sz w:val="24"/>
          <w:szCs w:val="24"/>
        </w:rPr>
      </w:pPr>
      <w:r>
        <w:rPr>
          <w:rFonts w:hint="eastAsia" w:ascii="Arial Unicode MS" w:hAnsi="Arial Unicode MS" w:eastAsia="Arial Unicode MS" w:cs="Arial Unicode MS"/>
          <w:b/>
          <w:bCs/>
          <w:color w:val="FF0000"/>
          <w:sz w:val="24"/>
          <w:szCs w:val="24"/>
        </w:rPr>
        <w:t xml:space="preserve">Why </w:t>
      </w:r>
      <w:r>
        <w:rPr>
          <w:rStyle w:val="20"/>
          <w:rFonts w:hint="eastAsia" w:ascii="Arial Unicode MS" w:hAnsi="Arial Unicode MS" w:eastAsia="Arial Unicode MS" w:cs="Arial Unicode MS"/>
          <w:b/>
          <w:bCs/>
          <w:color w:val="FF0000"/>
          <w:sz w:val="24"/>
          <w:szCs w:val="24"/>
        </w:rPr>
        <w:t>&amp;newUser</w:t>
      </w:r>
      <w:r>
        <w:rPr>
          <w:rStyle w:val="20"/>
          <w:rFonts w:hint="eastAsia" w:ascii="Arial Unicode MS" w:hAnsi="Arial Unicode MS" w:eastAsia="Arial Unicode MS" w:cs="Arial Unicode MS"/>
          <w:b/>
          <w:bCs/>
          <w:color w:val="FF0000"/>
          <w:sz w:val="24"/>
          <w:szCs w:val="24"/>
          <w:lang w:val="en-US"/>
        </w:rPr>
        <w:t xml:space="preserve"> </w:t>
      </w:r>
      <w:r>
        <w:rPr>
          <w:rFonts w:hint="eastAsia" w:ascii="Arial Unicode MS" w:hAnsi="Arial Unicode MS" w:eastAsia="Arial Unicode MS" w:cs="Arial Unicode MS"/>
          <w:b/>
          <w:bCs/>
          <w:color w:val="FF0000"/>
          <w:sz w:val="24"/>
          <w:szCs w:val="24"/>
        </w:rPr>
        <w:t>?</w:t>
      </w:r>
    </w:p>
    <w:p w14:paraId="2F71F1C8">
      <w:pPr>
        <w:keepNext w:val="0"/>
        <w:keepLines w:val="0"/>
        <w:widowControl/>
        <w:numPr>
          <w:ilvl w:val="0"/>
          <w:numId w:val="31"/>
        </w:numPr>
        <w:suppressLineNumbers w:val="0"/>
        <w:spacing w:before="0" w:beforeAutospacing="0" w:after="0" w:afterAutospacing="0" w:line="240" w:lineRule="auto"/>
        <w:ind w:left="0" w:firstLine="0"/>
        <w:rPr>
          <w:rFonts w:hint="eastAsia" w:ascii="Arial Unicode MS" w:hAnsi="Arial Unicode MS" w:eastAsia="Arial Unicode MS" w:cs="Arial Unicode MS"/>
          <w:color w:val="FF0000"/>
          <w:sz w:val="24"/>
          <w:szCs w:val="24"/>
        </w:rPr>
      </w:pPr>
      <w:r>
        <w:rPr>
          <w:rStyle w:val="20"/>
          <w:rFonts w:hint="eastAsia" w:ascii="Arial Unicode MS" w:hAnsi="Arial Unicode MS" w:eastAsia="Arial Unicode MS" w:cs="Arial Unicode MS"/>
          <w:color w:val="FF0000"/>
          <w:sz w:val="24"/>
          <w:szCs w:val="24"/>
        </w:rPr>
        <w:t>&amp;</w:t>
      </w:r>
      <w:r>
        <w:rPr>
          <w:rFonts w:hint="eastAsia" w:ascii="Arial Unicode MS" w:hAnsi="Arial Unicode MS" w:eastAsia="Arial Unicode MS" w:cs="Arial Unicode MS"/>
          <w:color w:val="FF0000"/>
          <w:sz w:val="24"/>
          <w:szCs w:val="24"/>
        </w:rPr>
        <w:t xml:space="preserve"> means </w:t>
      </w:r>
      <w:r>
        <w:rPr>
          <w:rFonts w:hint="eastAsia" w:ascii="Arial Unicode MS" w:hAnsi="Arial Unicode MS" w:eastAsia="Arial Unicode MS" w:cs="Arial Unicode MS"/>
          <w:b/>
          <w:bCs/>
          <w:color w:val="FF0000"/>
          <w:sz w:val="24"/>
          <w:szCs w:val="24"/>
        </w:rPr>
        <w:t>address of variable</w:t>
      </w:r>
    </w:p>
    <w:p w14:paraId="557484EE">
      <w:pPr>
        <w:keepNext w:val="0"/>
        <w:keepLines w:val="0"/>
        <w:widowControl/>
        <w:numPr>
          <w:ilvl w:val="0"/>
          <w:numId w:val="31"/>
        </w:numPr>
        <w:suppressLineNumbers w:val="0"/>
        <w:spacing w:before="0" w:beforeAutospacing="0" w:after="0" w:afterAutospacing="0" w:line="240" w:lineRule="auto"/>
        <w:ind w:left="0" w:firstLine="0"/>
        <w:rPr>
          <w:color w:val="FF0000"/>
        </w:rPr>
      </w:pPr>
      <w:r>
        <w:rPr>
          <w:rFonts w:hint="eastAsia" w:ascii="Arial Unicode MS" w:hAnsi="Arial Unicode MS" w:eastAsia="Arial Unicode MS" w:cs="Arial Unicode MS"/>
          <w:color w:val="FF0000"/>
          <w:sz w:val="24"/>
          <w:szCs w:val="24"/>
        </w:rPr>
        <w:t xml:space="preserve">Go needs address to </w:t>
      </w:r>
      <w:r>
        <w:rPr>
          <w:rFonts w:hint="eastAsia" w:ascii="Arial Unicode MS" w:hAnsi="Arial Unicode MS" w:eastAsia="Arial Unicode MS" w:cs="Arial Unicode MS"/>
          <w:b/>
          <w:bCs/>
          <w:color w:val="FF0000"/>
          <w:sz w:val="24"/>
          <w:szCs w:val="24"/>
        </w:rPr>
        <w:t>fill data inside it</w:t>
      </w:r>
    </w:p>
    <w:p w14:paraId="3F7BDEE8">
      <w:pPr>
        <w:pStyle w:val="3"/>
        <w:keepNext w:val="0"/>
        <w:keepLines w:val="0"/>
        <w:widowControl/>
        <w:suppressLineNumbers w:val="0"/>
        <w:rPr>
          <w:rFonts w:hint="default"/>
          <w:lang w:val="en-US"/>
        </w:rPr>
      </w:pPr>
    </w:p>
    <w:p w14:paraId="485E5921">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default" w:ascii="Arial Unicode MS" w:hAnsi="Arial Unicode MS" w:eastAsia="Arial Unicode MS" w:cs="Arial Unicode MS"/>
          <w:b w:val="0"/>
          <w:bCs w:val="0"/>
          <w:color w:val="0070C0"/>
          <w:sz w:val="24"/>
          <w:szCs w:val="24"/>
          <w:lang w:val="en-US" w:eastAsia="zh-CN"/>
        </w:rPr>
      </w:pPr>
    </w:p>
    <w:p w14:paraId="4E844A65">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default" w:ascii="Arial Unicode MS" w:hAnsi="Arial Unicode MS" w:eastAsia="Arial Unicode MS" w:cs="Arial Unicode MS"/>
          <w:b w:val="0"/>
          <w:bCs w:val="0"/>
          <w:color w:val="0070C0"/>
          <w:sz w:val="24"/>
          <w:szCs w:val="24"/>
          <w:lang w:val="en-US" w:eastAsia="zh-CN"/>
        </w:rPr>
      </w:pPr>
    </w:p>
    <w:p w14:paraId="5A83CC53">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default" w:ascii="Arial Unicode MS" w:hAnsi="Arial Unicode MS" w:eastAsia="Arial Unicode MS" w:cs="Arial Unicode MS"/>
          <w:b w:val="0"/>
          <w:bCs w:val="0"/>
          <w:color w:val="0070C0"/>
          <w:sz w:val="24"/>
          <w:szCs w:val="24"/>
          <w:lang w:val="en-US" w:eastAsia="zh-CN"/>
        </w:rPr>
      </w:pPr>
    </w:p>
    <w:p w14:paraId="6F04BA5D">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if err != nil {</w:t>
      </w:r>
    </w:p>
    <w:p w14:paraId="733AE86B">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http.Error(w, err.Error(), http.StatusBadRequest)</w:t>
      </w:r>
    </w:p>
    <w:p w14:paraId="113EE9A2">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return</w:t>
      </w:r>
    </w:p>
    <w:p w14:paraId="191F2B67">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w:t>
      </w:r>
    </w:p>
    <w:p w14:paraId="1812774D">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users = append(users, newUser)</w:t>
      </w:r>
    </w:p>
    <w:p w14:paraId="4FE8DCD8">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w.Header().Set("Content-Type", "application/json")</w:t>
      </w:r>
    </w:p>
    <w:p w14:paraId="05F33B80">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json.NewEncoder(w).Encode(newUser)</w:t>
      </w:r>
    </w:p>
    <w:p w14:paraId="3BD8E676">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w:t>
      </w:r>
    </w:p>
    <w:p w14:paraId="719C0256">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p>
    <w:p w14:paraId="10F7B404">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  PUT: Update User</w:t>
      </w:r>
    </w:p>
    <w:p w14:paraId="60351A08">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 POSTMAN APP : http://localhost:8080/users?id=1</w:t>
      </w:r>
    </w:p>
    <w:p w14:paraId="427B5D4C">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func updateUser(w http.ResponseWriter, r *http.Request) {</w:t>
      </w:r>
    </w:p>
    <w:p w14:paraId="346E1AB0">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idParam := r.URL.Query().Get("id")</w:t>
      </w:r>
    </w:p>
    <w:p w14:paraId="2BE786D6">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id, err := strconv.Atoi(idParam)</w:t>
      </w:r>
    </w:p>
    <w:p w14:paraId="04961189">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if err != nil {</w:t>
      </w:r>
    </w:p>
    <w:p w14:paraId="326DE97D">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http.Error(w, "Invalid ID", http.StatusBadRequest)</w:t>
      </w:r>
    </w:p>
    <w:p w14:paraId="3B8F1326">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return</w:t>
      </w:r>
    </w:p>
    <w:p w14:paraId="10176FA8">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default"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w:t>
      </w:r>
    </w:p>
    <w:p w14:paraId="47D9C735">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var updatedUser User</w:t>
      </w:r>
    </w:p>
    <w:p w14:paraId="40FC6FBA">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err = json.NewDecoder(r.Body).Decode(&amp;updatedUser)</w:t>
      </w:r>
    </w:p>
    <w:p w14:paraId="2300DE75">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if err != nil {</w:t>
      </w:r>
    </w:p>
    <w:p w14:paraId="0D915FED">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http.Error(w, err.Error(), http.StatusBadRequest)</w:t>
      </w:r>
    </w:p>
    <w:p w14:paraId="5D0BE030">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return</w:t>
      </w:r>
    </w:p>
    <w:p w14:paraId="06BA90B5">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w:t>
      </w:r>
    </w:p>
    <w:p w14:paraId="02563C9F">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for i, user := range users {</w:t>
      </w:r>
    </w:p>
    <w:p w14:paraId="4263BC97">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if user.ID == id {</w:t>
      </w:r>
    </w:p>
    <w:p w14:paraId="5D65ABF2">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users[i].Name = updatedUser.Name</w:t>
      </w:r>
    </w:p>
    <w:p w14:paraId="59DE0B3B">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json.NewEncoder(w).Encode(users[i])</w:t>
      </w:r>
    </w:p>
    <w:p w14:paraId="35CF9C6A">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return</w:t>
      </w:r>
    </w:p>
    <w:p w14:paraId="63C27B1C">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w:t>
      </w:r>
    </w:p>
    <w:p w14:paraId="70EDFE2F">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w:t>
      </w:r>
    </w:p>
    <w:p w14:paraId="437360A0">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http.Error(w, "User not found", http.StatusNotFound)</w:t>
      </w:r>
    </w:p>
    <w:p w14:paraId="494236DF">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w:t>
      </w:r>
    </w:p>
    <w:p w14:paraId="19E0618D">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p>
    <w:p w14:paraId="752D5EC2">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  DELETE: Remove User</w:t>
      </w:r>
    </w:p>
    <w:p w14:paraId="6D2D4AFF">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 POSTMAN APP : http://localhost:8080/users?id=1</w:t>
      </w:r>
    </w:p>
    <w:p w14:paraId="2067A628">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func deleteUser(w http.ResponseWriter, r *http.Request) {</w:t>
      </w:r>
    </w:p>
    <w:p w14:paraId="5B683518">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idParam := r.URL.Query().Get("id")</w:t>
      </w:r>
    </w:p>
    <w:p w14:paraId="5E97EE4B">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id, err := strconv.Atoi(idParam)</w:t>
      </w:r>
    </w:p>
    <w:p w14:paraId="5D4AC1A5">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if err != nil {</w:t>
      </w:r>
    </w:p>
    <w:p w14:paraId="5EE6D5F4">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http.Error(w, "Invalid ID", http.StatusBadRequest)</w:t>
      </w:r>
    </w:p>
    <w:p w14:paraId="171BC2E2">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return</w:t>
      </w:r>
    </w:p>
    <w:p w14:paraId="4ADB883B">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w:t>
      </w:r>
    </w:p>
    <w:p w14:paraId="29D4EB96">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for i, user := range users {</w:t>
      </w:r>
    </w:p>
    <w:p w14:paraId="6C9C0455">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if user.ID == id {</w:t>
      </w:r>
    </w:p>
    <w:p w14:paraId="6C44EF4C">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users = append(users[:i], users[i+1:]...) // Important: Delete user from slice</w:t>
      </w:r>
    </w:p>
    <w:p w14:paraId="3E057D46">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textAlignment w:val="auto"/>
        <w:rPr>
          <w:rFonts w:hint="eastAsia" w:ascii="Arial Unicode MS" w:hAnsi="Arial Unicode MS" w:eastAsia="Arial Unicode MS" w:cs="Arial Unicode MS"/>
          <w:color w:val="FF0000"/>
          <w:sz w:val="24"/>
          <w:szCs w:val="24"/>
        </w:rPr>
      </w:pPr>
      <w:r>
        <w:rPr>
          <w:rFonts w:hint="default" w:ascii="Arial Unicode MS" w:hAnsi="Arial Unicode MS" w:eastAsia="Arial Unicode MS" w:cs="Arial Unicode MS"/>
          <w:color w:val="FF0000"/>
          <w:sz w:val="24"/>
          <w:szCs w:val="24"/>
          <w:lang w:val="en-US"/>
        </w:rPr>
        <w:t xml:space="preserve">// </w:t>
      </w:r>
      <w:r>
        <w:rPr>
          <w:rFonts w:hint="eastAsia" w:ascii="Arial Unicode MS" w:hAnsi="Arial Unicode MS" w:eastAsia="Arial Unicode MS" w:cs="Arial Unicode MS"/>
          <w:color w:val="FF0000"/>
          <w:sz w:val="24"/>
          <w:szCs w:val="24"/>
        </w:rPr>
        <w:t>This is used to remove a user from slice. It works by combining:</w:t>
      </w:r>
    </w:p>
    <w:p w14:paraId="322323D4">
      <w:pPr>
        <w:keepNext w:val="0"/>
        <w:keepLines w:val="0"/>
        <w:pageBreakBefore w:val="0"/>
        <w:widowControl/>
        <w:numPr>
          <w:ilvl w:val="0"/>
          <w:numId w:val="32"/>
        </w:numPr>
        <w:suppressLineNumbers w:val="0"/>
        <w:kinsoku/>
        <w:wordWrap/>
        <w:overflowPunct/>
        <w:topLinePunct w:val="0"/>
        <w:autoSpaceDE/>
        <w:autoSpaceDN/>
        <w:bidi w:val="0"/>
        <w:adjustRightInd/>
        <w:snapToGrid/>
        <w:spacing w:before="0" w:beforeAutospacing="0" w:after="0" w:afterAutospacing="0" w:line="240" w:lineRule="auto"/>
        <w:ind w:left="420" w:leftChars="0" w:hanging="420" w:firstLineChars="0"/>
        <w:textAlignment w:val="auto"/>
        <w:rPr>
          <w:rFonts w:hint="eastAsia" w:ascii="Arial Unicode MS" w:hAnsi="Arial Unicode MS" w:eastAsia="Arial Unicode MS" w:cs="Arial Unicode MS"/>
          <w:color w:val="FF0000"/>
          <w:sz w:val="24"/>
          <w:szCs w:val="24"/>
        </w:rPr>
      </w:pPr>
      <w:r>
        <w:rPr>
          <w:rFonts w:hint="eastAsia" w:ascii="Arial Unicode MS" w:hAnsi="Arial Unicode MS" w:eastAsia="Arial Unicode MS" w:cs="Arial Unicode MS"/>
          <w:color w:val="FF0000"/>
          <w:sz w:val="24"/>
          <w:szCs w:val="24"/>
        </w:rPr>
        <w:t>elements before index</w:t>
      </w:r>
    </w:p>
    <w:p w14:paraId="3D182CB7">
      <w:pPr>
        <w:keepNext w:val="0"/>
        <w:keepLines w:val="0"/>
        <w:pageBreakBefore w:val="0"/>
        <w:widowControl/>
        <w:numPr>
          <w:ilvl w:val="0"/>
          <w:numId w:val="32"/>
        </w:numPr>
        <w:suppressLineNumbers w:val="0"/>
        <w:kinsoku/>
        <w:wordWrap/>
        <w:overflowPunct/>
        <w:topLinePunct w:val="0"/>
        <w:autoSpaceDE/>
        <w:autoSpaceDN/>
        <w:bidi w:val="0"/>
        <w:adjustRightInd/>
        <w:snapToGrid/>
        <w:spacing w:before="0" w:beforeAutospacing="0" w:after="0" w:afterAutospacing="0" w:line="240" w:lineRule="auto"/>
        <w:ind w:left="420" w:leftChars="0" w:hanging="420" w:firstLineChars="0"/>
        <w:textAlignment w:val="auto"/>
        <w:rPr>
          <w:rFonts w:hint="eastAsia" w:ascii="Arial Unicode MS" w:hAnsi="Arial Unicode MS" w:eastAsia="Arial Unicode MS" w:cs="Arial Unicode MS"/>
          <w:color w:val="FF0000"/>
          <w:sz w:val="24"/>
          <w:szCs w:val="24"/>
        </w:rPr>
      </w:pPr>
      <w:r>
        <w:rPr>
          <w:rFonts w:hint="eastAsia" w:ascii="Arial Unicode MS" w:hAnsi="Arial Unicode MS" w:eastAsia="Arial Unicode MS" w:cs="Arial Unicode MS"/>
          <w:color w:val="FF0000"/>
          <w:sz w:val="24"/>
          <w:szCs w:val="24"/>
        </w:rPr>
        <w:t>elements after index</w:t>
      </w:r>
    </w:p>
    <w:p w14:paraId="485BECF3">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default" w:ascii="Arial Unicode MS" w:hAnsi="Arial Unicode MS" w:eastAsia="Arial Unicode MS" w:cs="Arial Unicode MS"/>
          <w:color w:val="FF0000"/>
          <w:sz w:val="24"/>
          <w:szCs w:val="24"/>
          <w:lang w:val="en-US"/>
        </w:rPr>
        <w:t xml:space="preserve">// </w:t>
      </w:r>
      <w:r>
        <w:rPr>
          <w:rFonts w:hint="eastAsia" w:ascii="Arial Unicode MS" w:hAnsi="Arial Unicode MS" w:eastAsia="Arial Unicode MS" w:cs="Arial Unicode MS"/>
          <w:color w:val="FF0000"/>
          <w:sz w:val="24"/>
          <w:szCs w:val="24"/>
        </w:rPr>
        <w:t xml:space="preserve">So the selected user is removed from memory. After deletion, a message “User deleted” is returned. </w:t>
      </w:r>
      <w:r>
        <w:rPr>
          <w:rFonts w:hint="default" w:ascii="Arial Unicode MS" w:hAnsi="Arial Unicode MS" w:eastAsia="Arial Unicode MS" w:cs="Arial Unicode MS"/>
          <w:color w:val="FF0000"/>
          <w:sz w:val="24"/>
          <w:szCs w:val="24"/>
          <w:lang w:val="en-US"/>
        </w:rPr>
        <w:t xml:space="preserve">// </w:t>
      </w:r>
      <w:r>
        <w:rPr>
          <w:rFonts w:hint="eastAsia" w:ascii="Arial Unicode MS" w:hAnsi="Arial Unicode MS" w:eastAsia="Arial Unicode MS" w:cs="Arial Unicode MS"/>
          <w:color w:val="FF0000"/>
          <w:sz w:val="24"/>
          <w:szCs w:val="24"/>
        </w:rPr>
        <w:t>If user is not found, an error is sent.</w:t>
      </w:r>
    </w:p>
    <w:p w14:paraId="2CB46A9A">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w.Write([]byte("User deleted"))</w:t>
      </w:r>
    </w:p>
    <w:p w14:paraId="298A06D2">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return</w:t>
      </w:r>
    </w:p>
    <w:p w14:paraId="3EAE3460">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w:t>
      </w:r>
    </w:p>
    <w:p w14:paraId="323E4A9E">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w:t>
      </w:r>
    </w:p>
    <w:p w14:paraId="7FD7FCF0">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http.Error(w, "User not found", http.StatusNotFound)</w:t>
      </w:r>
    </w:p>
    <w:p w14:paraId="4EEE9C7B">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w:t>
      </w:r>
    </w:p>
    <w:p w14:paraId="4EA62079">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p>
    <w:p w14:paraId="253DB164">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func main() {</w:t>
      </w:r>
    </w:p>
    <w:p w14:paraId="6352F285">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http.HandleFunc("/users", func(w http.ResponseWriter, r *http.Request) {</w:t>
      </w:r>
    </w:p>
    <w:p w14:paraId="404902A1">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textAlignment w:val="auto"/>
        <w:rPr>
          <w:rFonts w:hint="eastAsia" w:ascii="Arial Unicode MS" w:hAnsi="Arial Unicode MS" w:eastAsia="Arial Unicode MS" w:cs="Arial Unicode MS"/>
          <w:sz w:val="24"/>
          <w:szCs w:val="24"/>
        </w:rPr>
      </w:pPr>
      <w:r>
        <w:rPr>
          <w:rFonts w:hint="eastAsia" w:ascii="Arial Unicode MS" w:hAnsi="Arial Unicode MS" w:eastAsia="Arial Unicode MS" w:cs="Arial Unicode MS"/>
          <w:sz w:val="24"/>
          <w:szCs w:val="24"/>
        </w:rPr>
        <w:t>This line tells Go:</w:t>
      </w:r>
      <w:r>
        <w:rPr>
          <w:rFonts w:hint="eastAsia" w:ascii="Arial Unicode MS" w:hAnsi="Arial Unicode MS" w:eastAsia="Arial Unicode MS" w:cs="Arial Unicode MS"/>
          <w:sz w:val="24"/>
          <w:szCs w:val="24"/>
        </w:rPr>
        <w:br w:type="textWrapping"/>
      </w:r>
      <w:r>
        <w:rPr>
          <w:rFonts w:hint="eastAsia" w:ascii="Arial Unicode MS" w:hAnsi="Arial Unicode MS" w:eastAsia="Arial Unicode MS" w:cs="Arial Unicode MS"/>
          <w:sz w:val="24"/>
          <w:szCs w:val="24"/>
        </w:rPr>
        <w:t xml:space="preserve">“Whenever a request comes to </w:t>
      </w:r>
      <w:r>
        <w:rPr>
          <w:rStyle w:val="20"/>
          <w:rFonts w:hint="eastAsia" w:ascii="Arial Unicode MS" w:hAnsi="Arial Unicode MS" w:eastAsia="Arial Unicode MS" w:cs="Arial Unicode MS"/>
          <w:sz w:val="24"/>
          <w:szCs w:val="24"/>
        </w:rPr>
        <w:t>/users</w:t>
      </w:r>
      <w:r>
        <w:rPr>
          <w:rFonts w:hint="eastAsia" w:ascii="Arial Unicode MS" w:hAnsi="Arial Unicode MS" w:eastAsia="Arial Unicode MS" w:cs="Arial Unicode MS"/>
          <w:sz w:val="24"/>
          <w:szCs w:val="24"/>
        </w:rPr>
        <w:t>, run this function.”</w:t>
      </w:r>
    </w:p>
    <w:p w14:paraId="3EE2F036">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textAlignment w:val="auto"/>
        <w:rPr>
          <w:rFonts w:hint="eastAsia" w:ascii="Arial Unicode MS" w:hAnsi="Arial Unicode MS" w:eastAsia="Arial Unicode MS" w:cs="Arial Unicode MS"/>
          <w:sz w:val="24"/>
          <w:szCs w:val="24"/>
        </w:rPr>
      </w:pPr>
      <w:r>
        <w:rPr>
          <w:rFonts w:hint="eastAsia" w:ascii="Arial Unicode MS" w:hAnsi="Arial Unicode MS" w:eastAsia="Arial Unicode MS" w:cs="Arial Unicode MS"/>
          <w:sz w:val="24"/>
          <w:szCs w:val="24"/>
        </w:rPr>
        <w:t xml:space="preserve">Inside this function, you decide what action to take based on the request type. This is called </w:t>
      </w:r>
      <w:r>
        <w:rPr>
          <w:rFonts w:hint="eastAsia" w:ascii="Arial Unicode MS" w:hAnsi="Arial Unicode MS" w:eastAsia="Arial Unicode MS" w:cs="Arial Unicode MS"/>
          <w:b/>
          <w:bCs/>
          <w:sz w:val="24"/>
          <w:szCs w:val="24"/>
        </w:rPr>
        <w:t>routing</w:t>
      </w:r>
      <w:r>
        <w:rPr>
          <w:rFonts w:hint="eastAsia" w:ascii="Arial Unicode MS" w:hAnsi="Arial Unicode MS" w:eastAsia="Arial Unicode MS" w:cs="Arial Unicode MS"/>
          <w:sz w:val="24"/>
          <w:szCs w:val="24"/>
        </w:rPr>
        <w:t xml:space="preserve">. It connects your URL with your logic. Every request to </w:t>
      </w:r>
      <w:r>
        <w:rPr>
          <w:rStyle w:val="20"/>
          <w:rFonts w:hint="eastAsia" w:ascii="Arial Unicode MS" w:hAnsi="Arial Unicode MS" w:eastAsia="Arial Unicode MS" w:cs="Arial Unicode MS"/>
          <w:sz w:val="24"/>
          <w:szCs w:val="24"/>
        </w:rPr>
        <w:t>/users</w:t>
      </w:r>
      <w:r>
        <w:rPr>
          <w:rFonts w:hint="eastAsia" w:ascii="Arial Unicode MS" w:hAnsi="Arial Unicode MS" w:eastAsia="Arial Unicode MS" w:cs="Arial Unicode MS"/>
          <w:sz w:val="24"/>
          <w:szCs w:val="24"/>
        </w:rPr>
        <w:t xml:space="preserve"> goes through this block.</w:t>
      </w:r>
    </w:p>
    <w:p w14:paraId="10A148F3">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p>
    <w:p w14:paraId="2792B5BE">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switch r.Method {</w:t>
      </w:r>
    </w:p>
    <w:p w14:paraId="45A9E541">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sz w:val="24"/>
          <w:szCs w:val="24"/>
        </w:rPr>
        <w:t xml:space="preserve">This checks </w:t>
      </w:r>
      <w:r>
        <w:rPr>
          <w:rFonts w:hint="eastAsia" w:ascii="Arial Unicode MS" w:hAnsi="Arial Unicode MS" w:eastAsia="Arial Unicode MS" w:cs="Arial Unicode MS"/>
          <w:b/>
          <w:bCs/>
          <w:sz w:val="24"/>
          <w:szCs w:val="24"/>
        </w:rPr>
        <w:t>what type of request client sent</w:t>
      </w:r>
      <w:r>
        <w:rPr>
          <w:rFonts w:hint="eastAsia" w:ascii="Arial Unicode MS" w:hAnsi="Arial Unicode MS" w:eastAsia="Arial Unicode MS" w:cs="Arial Unicode MS"/>
          <w:sz w:val="24"/>
          <w:szCs w:val="24"/>
        </w:rPr>
        <w:t xml:space="preserve"> (GET, POST, PUT, DELETE). Based on that, it calls the correct function. For example, GET calls </w:t>
      </w:r>
      <w:r>
        <w:rPr>
          <w:rStyle w:val="20"/>
          <w:rFonts w:hint="eastAsia" w:ascii="Arial Unicode MS" w:hAnsi="Arial Unicode MS" w:eastAsia="Arial Unicode MS" w:cs="Arial Unicode MS"/>
          <w:sz w:val="24"/>
          <w:szCs w:val="24"/>
        </w:rPr>
        <w:t>getUsers</w:t>
      </w:r>
      <w:r>
        <w:rPr>
          <w:rFonts w:hint="eastAsia" w:ascii="Arial Unicode MS" w:hAnsi="Arial Unicode MS" w:eastAsia="Arial Unicode MS" w:cs="Arial Unicode MS"/>
          <w:sz w:val="24"/>
          <w:szCs w:val="24"/>
        </w:rPr>
        <w:t xml:space="preserve">, POST calls </w:t>
      </w:r>
      <w:r>
        <w:rPr>
          <w:rStyle w:val="20"/>
          <w:rFonts w:hint="eastAsia" w:ascii="Arial Unicode MS" w:hAnsi="Arial Unicode MS" w:eastAsia="Arial Unicode MS" w:cs="Arial Unicode MS"/>
          <w:sz w:val="24"/>
          <w:szCs w:val="24"/>
        </w:rPr>
        <w:t>createUser</w:t>
      </w:r>
      <w:r>
        <w:rPr>
          <w:rFonts w:hint="eastAsia" w:ascii="Arial Unicode MS" w:hAnsi="Arial Unicode MS" w:eastAsia="Arial Unicode MS" w:cs="Arial Unicode MS"/>
          <w:sz w:val="24"/>
          <w:szCs w:val="24"/>
        </w:rPr>
        <w:t xml:space="preserve">, etc. This is important because the same URL </w:t>
      </w:r>
      <w:r>
        <w:rPr>
          <w:rStyle w:val="20"/>
          <w:rFonts w:hint="eastAsia" w:ascii="Arial Unicode MS" w:hAnsi="Arial Unicode MS" w:eastAsia="Arial Unicode MS" w:cs="Arial Unicode MS"/>
          <w:sz w:val="24"/>
          <w:szCs w:val="24"/>
        </w:rPr>
        <w:t>/users</w:t>
      </w:r>
      <w:r>
        <w:rPr>
          <w:rFonts w:hint="eastAsia" w:ascii="Arial Unicode MS" w:hAnsi="Arial Unicode MS" w:eastAsia="Arial Unicode MS" w:cs="Arial Unicode MS"/>
          <w:sz w:val="24"/>
          <w:szCs w:val="24"/>
        </w:rPr>
        <w:t xml:space="preserve"> is used for multiple operations. So method decides what action to perform.</w:t>
      </w:r>
    </w:p>
    <w:p w14:paraId="4E21AE91">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case http.MethodGet:</w:t>
      </w:r>
    </w:p>
    <w:p w14:paraId="3F10322E">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id := r.URL.Query().Get("id")</w:t>
      </w:r>
    </w:p>
    <w:p w14:paraId="295BECA2">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if id != "" {</w:t>
      </w:r>
    </w:p>
    <w:p w14:paraId="2F7B5173">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getUserByID(w, r)</w:t>
      </w:r>
    </w:p>
    <w:p w14:paraId="2D6C52CA">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return //  VERY IMPORTANT</w:t>
      </w:r>
    </w:p>
    <w:p w14:paraId="40D56A3D">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w:t>
      </w:r>
    </w:p>
    <w:p w14:paraId="10D17F59">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getUsers(w, r)</w:t>
      </w:r>
    </w:p>
    <w:p w14:paraId="0C1D3701">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case http.MethodPost:</w:t>
      </w:r>
    </w:p>
    <w:p w14:paraId="6F87595C">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createUser(w, r)</w:t>
      </w:r>
    </w:p>
    <w:p w14:paraId="295DD97E">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case http.MethodPut:</w:t>
      </w:r>
    </w:p>
    <w:p w14:paraId="36F92B37">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updateUser(w, r)</w:t>
      </w:r>
    </w:p>
    <w:p w14:paraId="2EEDBAB1">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case http.MethodDelete:</w:t>
      </w:r>
    </w:p>
    <w:p w14:paraId="2EA51826">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deleteUser(w, r)</w:t>
      </w:r>
    </w:p>
    <w:p w14:paraId="7BF06918">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default:</w:t>
      </w:r>
    </w:p>
    <w:p w14:paraId="6388FB39">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http.Error(w, "Method Not Allowed", http.StatusMethodNotAllowed)</w:t>
      </w:r>
    </w:p>
    <w:p w14:paraId="55415287">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w:t>
      </w:r>
    </w:p>
    <w:p w14:paraId="0BA1B18F">
      <w:pPr>
        <w:keepNext w:val="0"/>
        <w:keepLines w:val="0"/>
        <w:pageBreakBefore w:val="0"/>
        <w:widowControl/>
        <w:tabs>
          <w:tab w:val="left" w:pos="7871"/>
        </w:tabs>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w:t>
      </w:r>
      <w:r>
        <w:rPr>
          <w:rFonts w:hint="default" w:ascii="Arial Unicode MS" w:hAnsi="Arial Unicode MS" w:eastAsia="Arial Unicode MS" w:cs="Arial Unicode MS"/>
          <w:b w:val="0"/>
          <w:bCs w:val="0"/>
          <w:color w:val="0070C0"/>
          <w:sz w:val="24"/>
          <w:szCs w:val="24"/>
          <w:lang w:val="en-US" w:eastAsia="zh-CN"/>
        </w:rPr>
        <w:tab/>
      </w:r>
    </w:p>
    <w:p w14:paraId="6517DCCE">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p>
    <w:p w14:paraId="2CC2C3A8">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fmt.Println("Server running on port 8080...")</w:t>
      </w:r>
    </w:p>
    <w:p w14:paraId="7209E871">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http.ListenAndServe(":8080", nil)</w:t>
      </w:r>
    </w:p>
    <w:p w14:paraId="70F2E8DB">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sz w:val="24"/>
          <w:szCs w:val="24"/>
        </w:rPr>
        <w:t xml:space="preserve">This line starts your server on port 8080. It listens for incoming requests continuously. Whenever a request comes, it matches the route and executes your logic. The </w:t>
      </w:r>
      <w:r>
        <w:rPr>
          <w:rStyle w:val="20"/>
          <w:rFonts w:hint="eastAsia" w:ascii="Arial Unicode MS" w:hAnsi="Arial Unicode MS" w:eastAsia="Arial Unicode MS" w:cs="Arial Unicode MS"/>
          <w:sz w:val="24"/>
          <w:szCs w:val="24"/>
        </w:rPr>
        <w:t>nil</w:t>
      </w:r>
      <w:r>
        <w:rPr>
          <w:rFonts w:hint="eastAsia" w:ascii="Arial Unicode MS" w:hAnsi="Arial Unicode MS" w:eastAsia="Arial Unicode MS" w:cs="Arial Unicode MS"/>
          <w:sz w:val="24"/>
          <w:szCs w:val="24"/>
        </w:rPr>
        <w:t xml:space="preserve"> means you are using the default router provided by Go. Without this line, your API will not run.</w:t>
      </w:r>
    </w:p>
    <w:p w14:paraId="3CCE633F">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firstLine="0" w:firstLineChars="0"/>
        <w:textAlignment w:val="auto"/>
        <w:rPr>
          <w:rFonts w:hint="eastAsia" w:ascii="Arial Unicode MS" w:hAnsi="Arial Unicode MS" w:eastAsia="Arial Unicode MS" w:cs="Arial Unicode MS"/>
          <w:b w:val="0"/>
          <w:bCs w:val="0"/>
          <w:color w:val="0070C0"/>
          <w:sz w:val="24"/>
          <w:szCs w:val="24"/>
          <w:lang w:val="en-US" w:eastAsia="zh-CN"/>
        </w:rPr>
      </w:pPr>
      <w:r>
        <w:rPr>
          <w:rFonts w:hint="eastAsia" w:ascii="Arial Unicode MS" w:hAnsi="Arial Unicode MS" w:eastAsia="Arial Unicode MS" w:cs="Arial Unicode MS"/>
          <w:b w:val="0"/>
          <w:bCs w:val="0"/>
          <w:color w:val="0070C0"/>
          <w:sz w:val="24"/>
          <w:szCs w:val="24"/>
          <w:lang w:val="en-US" w:eastAsia="zh-CN"/>
        </w:rPr>
        <w:t>}</w:t>
      </w:r>
    </w:p>
    <w:p w14:paraId="3AD06499">
      <w:pPr>
        <w:pStyle w:val="2"/>
        <w:keepNext/>
        <w:keepLines/>
        <w:pageBreakBefore w:val="0"/>
        <w:widowControl/>
        <w:kinsoku/>
        <w:wordWrap/>
        <w:overflowPunct/>
        <w:topLinePunct w:val="0"/>
        <w:autoSpaceDE/>
        <w:autoSpaceDN/>
        <w:bidi w:val="0"/>
        <w:adjustRightInd/>
        <w:snapToGrid/>
        <w:spacing w:before="0" w:line="240" w:lineRule="auto"/>
        <w:ind w:firstLine="240" w:firstLineChars="100"/>
        <w:textAlignment w:val="auto"/>
        <w:rPr>
          <w:rFonts w:hint="eastAsia" w:ascii="Arial Unicode MS" w:hAnsi="Arial Unicode MS" w:eastAsia="Arial Unicode MS" w:cs="Arial Unicode MS"/>
          <w:b w:val="0"/>
          <w:bCs w:val="0"/>
          <w:color w:val="auto"/>
          <w:sz w:val="24"/>
          <w:szCs w:val="24"/>
          <w:lang w:val="en-US" w:eastAsia="zh-CN"/>
        </w:rPr>
      </w:pPr>
    </w:p>
    <w:p w14:paraId="0B4DADB9">
      <w:pPr>
        <w:pStyle w:val="2"/>
        <w:keepNext/>
        <w:keepLines/>
        <w:pageBreakBefore w:val="0"/>
        <w:widowControl/>
        <w:kinsoku/>
        <w:wordWrap/>
        <w:overflowPunct/>
        <w:topLinePunct w:val="0"/>
        <w:autoSpaceDE/>
        <w:autoSpaceDN/>
        <w:bidi w:val="0"/>
        <w:adjustRightInd/>
        <w:snapToGrid/>
        <w:spacing w:line="240" w:lineRule="auto"/>
        <w:ind w:firstLine="240" w:firstLineChars="100"/>
        <w:textAlignment w:val="auto"/>
        <w:rPr>
          <w:rFonts w:hint="eastAsia" w:ascii="Arial Unicode MS" w:hAnsi="Arial Unicode MS" w:eastAsia="Arial Unicode MS" w:cs="Arial Unicode MS"/>
          <w:color w:val="auto"/>
          <w:sz w:val="24"/>
          <w:szCs w:val="24"/>
          <w:lang w:val="en-US" w:eastAsia="zh-CN"/>
        </w:rPr>
      </w:pPr>
    </w:p>
    <w:p w14:paraId="42187502">
      <w:pPr>
        <w:rPr>
          <w:rFonts w:hint="eastAsia" w:ascii="Arial Unicode MS" w:hAnsi="Arial Unicode MS" w:eastAsia="Arial Unicode MS" w:cs="Arial Unicode MS"/>
          <w:color w:val="auto"/>
          <w:sz w:val="24"/>
          <w:szCs w:val="24"/>
          <w:lang w:val="en-US" w:eastAsia="zh-CN"/>
        </w:rPr>
      </w:pPr>
    </w:p>
    <w:p w14:paraId="00FEA4F6">
      <w:pPr>
        <w:rPr>
          <w:rFonts w:hint="eastAsia" w:ascii="Arial Unicode MS" w:hAnsi="Arial Unicode MS" w:eastAsia="Arial Unicode MS" w:cs="Arial Unicode MS"/>
          <w:color w:val="auto"/>
          <w:sz w:val="24"/>
          <w:szCs w:val="24"/>
          <w:lang w:val="en-US" w:eastAsia="zh-CN"/>
        </w:rPr>
      </w:pPr>
    </w:p>
    <w:p w14:paraId="729AD9C4">
      <w:pPr>
        <w:rPr>
          <w:rFonts w:hint="eastAsia" w:ascii="Arial Unicode MS" w:hAnsi="Arial Unicode MS" w:eastAsia="Arial Unicode MS" w:cs="Arial Unicode MS"/>
          <w:color w:val="auto"/>
          <w:sz w:val="24"/>
          <w:szCs w:val="24"/>
          <w:lang w:val="en-US" w:eastAsia="zh-CN"/>
        </w:rPr>
      </w:pPr>
    </w:p>
    <w:p w14:paraId="532F7105">
      <w:pPr>
        <w:rPr>
          <w:rFonts w:hint="default" w:ascii="Arial Unicode MS" w:hAnsi="Arial Unicode MS" w:eastAsia="Arial Unicode MS" w:cs="Arial Unicode MS"/>
          <w:b/>
          <w:bCs/>
          <w:color w:val="auto"/>
          <w:sz w:val="32"/>
          <w:szCs w:val="32"/>
          <w:highlight w:val="cyan"/>
          <w:lang w:val="en-US" w:eastAsia="zh-CN"/>
        </w:rPr>
      </w:pPr>
      <w:r>
        <w:rPr>
          <w:rFonts w:hint="default" w:ascii="Arial Unicode MS" w:hAnsi="Arial Unicode MS" w:eastAsia="Arial Unicode MS" w:cs="Arial Unicode MS"/>
          <w:b/>
          <w:bCs/>
          <w:color w:val="auto"/>
          <w:sz w:val="32"/>
          <w:szCs w:val="32"/>
          <w:highlight w:val="cyan"/>
          <w:lang w:val="en-US" w:eastAsia="zh-CN"/>
        </w:rPr>
        <w:t>Dependancy Injection</w:t>
      </w:r>
    </w:p>
    <w:p w14:paraId="6C5C7EDB">
      <w:pPr>
        <w:pStyle w:val="2"/>
        <w:keepNext w:val="0"/>
        <w:keepLines w:val="0"/>
        <w:pageBreakBefore w:val="0"/>
        <w:widowControl/>
        <w:suppressLineNumbers w:val="0"/>
        <w:kinsoku/>
        <w:wordWrap/>
        <w:overflowPunct/>
        <w:topLinePunct w:val="0"/>
        <w:autoSpaceDE/>
        <w:autoSpaceDN/>
        <w:bidi w:val="0"/>
        <w:adjustRightInd/>
        <w:snapToGrid/>
        <w:spacing w:afterAutospacing="0" w:line="40" w:lineRule="atLeast"/>
        <w:textAlignment w:val="auto"/>
      </w:pPr>
      <w:r>
        <w:rPr>
          <w:b/>
          <w:bCs/>
        </w:rPr>
        <w:t>1. Dependency Injection (DI)</w:t>
      </w:r>
    </w:p>
    <w:p w14:paraId="03B1943C">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textAlignment w:val="auto"/>
      </w:pPr>
      <w:r>
        <w:t xml:space="preserve">Dependency Injection is a design pattern where dependencies are provided from outside instead of being created inside a struct or function. It helps reduce tight coupling between components. In Go, DI is usually done using constructor functions. It improves code flexibility and maintainability. It also makes testing easier by allowing mock implementations. </w:t>
      </w:r>
      <w:r>
        <w:br w:type="textWrapping"/>
      </w:r>
      <w:r>
        <w:rPr>
          <w:color w:val="C00000"/>
        </w:rPr>
        <w:t>DI is commonly used in layered architecture like Handler → Service → Repository.</w:t>
      </w:r>
    </w:p>
    <w:p w14:paraId="6E3E7E0A">
      <w:pPr>
        <w:pStyle w:val="2"/>
        <w:keepNext w:val="0"/>
        <w:keepLines w:val="0"/>
        <w:pageBreakBefore w:val="0"/>
        <w:widowControl/>
        <w:suppressLineNumbers w:val="0"/>
        <w:kinsoku/>
        <w:wordWrap/>
        <w:overflowPunct/>
        <w:topLinePunct w:val="0"/>
        <w:autoSpaceDE/>
        <w:autoSpaceDN/>
        <w:bidi w:val="0"/>
        <w:adjustRightInd/>
        <w:snapToGrid/>
        <w:spacing w:afterAutospacing="0" w:line="40" w:lineRule="atLeast"/>
        <w:textAlignment w:val="auto"/>
      </w:pPr>
      <w:r>
        <w:rPr>
          <w:b/>
          <w:bCs/>
        </w:rPr>
        <w:t>2. Constructor Injection</w:t>
      </w:r>
    </w:p>
    <w:p w14:paraId="14DA09EE">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textAlignment w:val="auto"/>
      </w:pPr>
      <w:r>
        <w:t>Constructor Injection means passing dependencies through a constructor function while creating an object. In Go, this is the most commonly used DI method. It ensures that all required dependencies are available at the time of object creation. This avoids nil or uninitialized objects. It also makes the code safer and easier to understand. It is considered the best practice in Go.</w:t>
      </w:r>
      <w:r>
        <w:br w:type="textWrapping"/>
      </w:r>
    </w:p>
    <w:p w14:paraId="54340684">
      <w:pPr>
        <w:pStyle w:val="2"/>
        <w:keepNext w:val="0"/>
        <w:keepLines w:val="0"/>
        <w:pageBreakBefore w:val="0"/>
        <w:widowControl/>
        <w:suppressLineNumbers w:val="0"/>
        <w:kinsoku/>
        <w:wordWrap/>
        <w:overflowPunct/>
        <w:topLinePunct w:val="0"/>
        <w:autoSpaceDE/>
        <w:autoSpaceDN/>
        <w:bidi w:val="0"/>
        <w:adjustRightInd/>
        <w:snapToGrid/>
        <w:spacing w:afterAutospacing="0" w:line="40" w:lineRule="atLeast"/>
        <w:textAlignment w:val="auto"/>
      </w:pPr>
      <w:r>
        <w:rPr>
          <w:b/>
          <w:bCs/>
        </w:rPr>
        <w:t>3. Setter Injection</w:t>
      </w:r>
    </w:p>
    <w:p w14:paraId="355633FF">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textAlignment w:val="auto"/>
      </w:pPr>
      <w:r>
        <w:t>Setter Injection means setting dependencies using a setter method after the object is created. It provides flexibility to change dependencies at runtime. However, it can lead to partially initialized objects if not handled properly. This makes it less safe compared to constructor injection. In Go, it is rarely used. It is only useful when dependency needs to change dynamically.</w:t>
      </w:r>
    </w:p>
    <w:p w14:paraId="650F3314">
      <w:pPr>
        <w:pStyle w:val="2"/>
        <w:keepNext w:val="0"/>
        <w:keepLines w:val="0"/>
        <w:pageBreakBefore w:val="0"/>
        <w:widowControl/>
        <w:suppressLineNumbers w:val="0"/>
        <w:kinsoku/>
        <w:wordWrap/>
        <w:overflowPunct/>
        <w:topLinePunct w:val="0"/>
        <w:autoSpaceDE/>
        <w:autoSpaceDN/>
        <w:bidi w:val="0"/>
        <w:adjustRightInd/>
        <w:snapToGrid/>
        <w:spacing w:afterAutospacing="0" w:line="40" w:lineRule="atLeast"/>
        <w:textAlignment w:val="auto"/>
      </w:pPr>
      <w:r>
        <w:rPr>
          <w:b/>
          <w:bCs/>
        </w:rPr>
        <w:t>4. Interface-Based Injection</w:t>
      </w:r>
    </w:p>
    <w:p w14:paraId="709264F1">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textAlignment w:val="auto"/>
      </w:pPr>
      <w:r>
        <w:t>Interface-based Injection means using interfaces instead of concrete structs for dependencies. In Go, this is a very important concept. It helps achieve loose coupling between components. It allows easy replacement of implementations, like switching from real database to mock. This is very useful for unit testing. It is commonly used along with constructor injection.</w:t>
      </w:r>
    </w:p>
    <w:p w14:paraId="0E1F703E">
      <w:pPr>
        <w:pStyle w:val="2"/>
        <w:keepNext w:val="0"/>
        <w:keepLines w:val="0"/>
        <w:pageBreakBefore w:val="0"/>
        <w:widowControl/>
        <w:suppressLineNumbers w:val="0"/>
        <w:kinsoku/>
        <w:wordWrap/>
        <w:overflowPunct/>
        <w:topLinePunct w:val="0"/>
        <w:autoSpaceDE/>
        <w:autoSpaceDN/>
        <w:bidi w:val="0"/>
        <w:adjustRightInd/>
        <w:snapToGrid/>
        <w:spacing w:afterAutospacing="0" w:line="40" w:lineRule="atLeast"/>
        <w:textAlignment w:val="auto"/>
      </w:pPr>
      <w:r>
        <w:rPr>
          <w:b/>
          <w:bCs/>
        </w:rPr>
        <w:t>5. Method Injection</w:t>
      </w:r>
    </w:p>
    <w:p w14:paraId="1741AD9D">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textAlignment w:val="auto"/>
      </w:pPr>
      <w:r>
        <w:t>Method Injection means passing dependencies directly as parameters to a method instead of storing them in the struct. It is useful when a dependency is needed only for a single operation. It avoids storing unnecessary dependencies inside the struct. However, it is not commonly used for large applications. It is mainly used for temporary or one-time dependencies.</w:t>
      </w:r>
    </w:p>
    <w:p w14:paraId="43984F77">
      <w:pPr>
        <w:pStyle w:val="2"/>
        <w:keepNext w:val="0"/>
        <w:keepLines w:val="0"/>
        <w:pageBreakBefore w:val="0"/>
        <w:widowControl/>
        <w:suppressLineNumbers w:val="0"/>
        <w:kinsoku/>
        <w:wordWrap/>
        <w:overflowPunct/>
        <w:topLinePunct w:val="0"/>
        <w:autoSpaceDE/>
        <w:autoSpaceDN/>
        <w:bidi w:val="0"/>
        <w:adjustRightInd/>
        <w:snapToGrid/>
        <w:spacing w:afterAutospacing="0" w:line="40" w:lineRule="atLeast"/>
        <w:textAlignment w:val="auto"/>
      </w:pPr>
      <w:r>
        <w:rPr>
          <w:b/>
          <w:bCs/>
        </w:rPr>
        <w:t>6. Tight Coupling vs Loose Coupling</w:t>
      </w:r>
    </w:p>
    <w:p w14:paraId="400D79AF">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textAlignment w:val="auto"/>
      </w:pPr>
      <w:r>
        <w:t>Tight coupling means one component directly depends on another concrete implementation. This makes the code hard to modify and test. Loose coupling means components depend on abstractions like interfaces. Dependency Injection helps achieve loose coupling. Loose coupling improves flexibility and scalability. It is an important concept in clean architecture.</w:t>
      </w:r>
    </w:p>
    <w:p w14:paraId="2B5871D2">
      <w:pPr>
        <w:keepNext w:val="0"/>
        <w:keepLines w:val="0"/>
        <w:pageBreakBefore w:val="0"/>
        <w:widowControl/>
        <w:suppressLineNumbers w:val="0"/>
        <w:kinsoku/>
        <w:wordWrap/>
        <w:overflowPunct/>
        <w:topLinePunct w:val="0"/>
        <w:autoSpaceDE/>
        <w:autoSpaceDN/>
        <w:bidi w:val="0"/>
        <w:adjustRightInd/>
        <w:snapToGrid/>
        <w:spacing w:afterAutospacing="0" w:line="40" w:lineRule="atLeast"/>
        <w:ind w:firstLine="440" w:firstLineChars="200"/>
        <w:textAlignment w:val="auto"/>
      </w:pPr>
    </w:p>
    <w:p w14:paraId="5F14DAD0">
      <w:pPr>
        <w:pStyle w:val="2"/>
        <w:keepNext w:val="0"/>
        <w:keepLines w:val="0"/>
        <w:pageBreakBefore w:val="0"/>
        <w:widowControl/>
        <w:suppressLineNumbers w:val="0"/>
        <w:kinsoku/>
        <w:wordWrap/>
        <w:overflowPunct/>
        <w:topLinePunct w:val="0"/>
        <w:autoSpaceDE/>
        <w:autoSpaceDN/>
        <w:bidi w:val="0"/>
        <w:adjustRightInd/>
        <w:snapToGrid/>
        <w:spacing w:afterAutospacing="0" w:line="40" w:lineRule="atLeast"/>
        <w:textAlignment w:val="auto"/>
        <w:rPr>
          <w:b/>
          <w:bCs/>
        </w:rPr>
      </w:pPr>
      <w:r>
        <w:rPr>
          <w:b/>
          <w:bCs/>
        </w:rPr>
        <w:br w:type="textWrapping"/>
      </w:r>
    </w:p>
    <w:p w14:paraId="66F29654">
      <w:pPr>
        <w:pStyle w:val="2"/>
        <w:keepNext w:val="0"/>
        <w:keepLines w:val="0"/>
        <w:pageBreakBefore w:val="0"/>
        <w:widowControl/>
        <w:suppressLineNumbers w:val="0"/>
        <w:kinsoku/>
        <w:wordWrap/>
        <w:overflowPunct/>
        <w:topLinePunct w:val="0"/>
        <w:autoSpaceDE/>
        <w:autoSpaceDN/>
        <w:bidi w:val="0"/>
        <w:adjustRightInd/>
        <w:snapToGrid/>
        <w:spacing w:afterAutospacing="0" w:line="40" w:lineRule="atLeast"/>
        <w:textAlignment w:val="auto"/>
      </w:pPr>
      <w:r>
        <w:rPr>
          <w:b/>
          <w:bCs/>
        </w:rPr>
        <w:t>7. Layered Architecture (Handler → Service → Repository)</w:t>
      </w:r>
    </w:p>
    <w:p w14:paraId="15149409">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textAlignment w:val="auto"/>
      </w:pPr>
      <w:r>
        <w:t>Layered architecture separates application logic into different layers like Handler, Service, and Repository. Handler manages HTTP requests and responses. Service contains business logic. Repository interacts with the database. Dependency Injection is used to connect these layers. This improves code organization and maintainability. It is widely used in real-world Go applications.</w:t>
      </w:r>
    </w:p>
    <w:p w14:paraId="289966B1">
      <w:pPr>
        <w:pStyle w:val="2"/>
        <w:keepNext w:val="0"/>
        <w:keepLines w:val="0"/>
        <w:pageBreakBefore w:val="0"/>
        <w:widowControl/>
        <w:suppressLineNumbers w:val="0"/>
        <w:kinsoku/>
        <w:wordWrap/>
        <w:overflowPunct/>
        <w:topLinePunct w:val="0"/>
        <w:autoSpaceDE/>
        <w:autoSpaceDN/>
        <w:bidi w:val="0"/>
        <w:adjustRightInd/>
        <w:snapToGrid/>
        <w:spacing w:afterAutospacing="0" w:line="40" w:lineRule="atLeast"/>
        <w:textAlignment w:val="auto"/>
        <w:rPr>
          <w:highlight w:val="cyan"/>
        </w:rPr>
      </w:pPr>
      <w:r>
        <w:rPr>
          <w:b/>
          <w:bCs/>
          <w:highlight w:val="cyan"/>
        </w:rPr>
        <w:t>Benefits of Dependency Injection</w:t>
      </w:r>
    </w:p>
    <w:p w14:paraId="50DC8B7E">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textAlignment w:val="auto"/>
      </w:pPr>
      <w:r>
        <w:t>Dependency Injection improves code flexibility and reusability. It reduces tight coupling between components. It makes unit testing easier by allowing mock dependencies. It helps in maintaining clean and organized code. It also allows easy replacement of implementations. Overall, it makes the application scalable and easier to manage.</w:t>
      </w:r>
    </w:p>
    <w:p w14:paraId="2FFC92E7">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textAlignment w:val="auto"/>
        <w:rPr>
          <w:rFonts w:hint="default"/>
          <w:lang w:val="en-US" w:eastAsia="zh-CN"/>
        </w:rPr>
      </w:pPr>
    </w:p>
    <w:p w14:paraId="2C6AEA16">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textAlignment w:val="auto"/>
        <w:rPr>
          <w:rFonts w:hint="default"/>
          <w:lang w:val="en-US" w:eastAsia="zh-CN"/>
        </w:rPr>
      </w:pPr>
    </w:p>
    <w:p w14:paraId="6B0EFABB">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textAlignment w:val="auto"/>
        <w:rPr>
          <w:rFonts w:hint="default"/>
          <w:lang w:val="en-US" w:eastAsia="zh-CN"/>
        </w:rPr>
      </w:pPr>
    </w:p>
    <w:p w14:paraId="5ABD4D13">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textAlignment w:val="auto"/>
        <w:rPr>
          <w:rFonts w:hint="default" w:ascii="Times New Roman Bold" w:hAnsi="Times New Roman Bold" w:cs="Times New Roman Bold"/>
          <w:b/>
          <w:bCs/>
          <w:sz w:val="32"/>
          <w:szCs w:val="32"/>
          <w:highlight w:val="cyan"/>
          <w:lang w:val="en-US" w:eastAsia="zh-CN"/>
        </w:rPr>
      </w:pPr>
      <w:r>
        <w:rPr>
          <w:rFonts w:hint="default" w:ascii="Times New Roman Bold" w:hAnsi="Times New Roman Bold" w:cs="Times New Roman Bold"/>
          <w:b/>
          <w:bCs/>
          <w:sz w:val="32"/>
          <w:szCs w:val="32"/>
          <w:highlight w:val="cyan"/>
          <w:lang w:val="en-US" w:eastAsia="zh-CN"/>
        </w:rPr>
        <w:t>Go Wire Dependency Injection</w:t>
      </w:r>
    </w:p>
    <w:p w14:paraId="42EB698B">
      <w:pPr>
        <w:keepNext w:val="0"/>
        <w:keepLines w:val="0"/>
        <w:pageBreakBefore w:val="0"/>
        <w:widowControl/>
        <w:kinsoku/>
        <w:wordWrap/>
        <w:overflowPunct/>
        <w:topLinePunct w:val="0"/>
        <w:autoSpaceDE/>
        <w:autoSpaceDN/>
        <w:bidi w:val="0"/>
        <w:adjustRightInd/>
        <w:snapToGrid/>
        <w:spacing w:after="0" w:line="240" w:lineRule="auto"/>
        <w:textAlignment w:val="auto"/>
        <w:rPr>
          <w:b/>
          <w:bCs/>
        </w:rPr>
      </w:pPr>
      <w:r>
        <w:rPr>
          <w:rFonts w:hint="default"/>
          <w:b/>
          <w:bCs/>
          <w:lang w:val="en-US" w:eastAsia="zh-CN"/>
        </w:rPr>
        <w:br w:type="textWrapping"/>
      </w:r>
      <w:r>
        <w:rPr>
          <w:b/>
          <w:bCs/>
        </w:rPr>
        <w:t>1. What is Wire in Go?</w:t>
      </w:r>
    </w:p>
    <w:p w14:paraId="0CFFD14B">
      <w:pPr>
        <w:keepNext w:val="0"/>
        <w:keepLines w:val="0"/>
        <w:pageBreakBefore w:val="0"/>
        <w:widowControl/>
        <w:kinsoku/>
        <w:wordWrap/>
        <w:overflowPunct/>
        <w:topLinePunct w:val="0"/>
        <w:autoSpaceDE/>
        <w:autoSpaceDN/>
        <w:bidi w:val="0"/>
        <w:adjustRightInd/>
        <w:snapToGrid/>
        <w:spacing w:line="240" w:lineRule="auto"/>
        <w:textAlignment w:val="auto"/>
      </w:pPr>
      <w:r>
        <w:t>Google Wire is a compile-time dependency injection tool.</w:t>
      </w:r>
    </w:p>
    <w:p w14:paraId="2815E562">
      <w:pPr>
        <w:keepNext w:val="0"/>
        <w:keepLines w:val="0"/>
        <w:pageBreakBefore w:val="0"/>
        <w:widowControl/>
        <w:kinsoku/>
        <w:wordWrap/>
        <w:overflowPunct/>
        <w:topLinePunct w:val="0"/>
        <w:autoSpaceDE/>
        <w:autoSpaceDN/>
        <w:bidi w:val="0"/>
        <w:adjustRightInd/>
        <w:snapToGrid/>
        <w:spacing w:after="0" w:line="240" w:lineRule="auto"/>
        <w:textAlignment w:val="auto"/>
        <w:rPr>
          <w:b/>
          <w:bCs/>
        </w:rPr>
      </w:pPr>
      <w:r>
        <w:rPr>
          <w:b/>
          <w:bCs/>
        </w:rPr>
        <w:t>Instead of manually writing:</w:t>
      </w:r>
    </w:p>
    <w:p w14:paraId="6F86762C">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lang w:val="en-US" w:eastAsia="zh-CN"/>
        </w:rPr>
      </w:pPr>
      <w:r>
        <w:rPr>
          <w:rFonts w:hint="default"/>
          <w:lang w:val="en-US" w:eastAsia="zh-CN"/>
        </w:rPr>
        <w:t>repo := NewUserRepo()</w:t>
      </w:r>
    </w:p>
    <w:p w14:paraId="7DBC0F31">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lang w:val="en-US" w:eastAsia="zh-CN"/>
        </w:rPr>
      </w:pPr>
      <w:r>
        <w:rPr>
          <w:rFonts w:hint="default"/>
          <w:lang w:val="en-US" w:eastAsia="zh-CN"/>
        </w:rPr>
        <w:t>service := NewUserService(repo)</w:t>
      </w:r>
    </w:p>
    <w:p w14:paraId="7CC016CB">
      <w:pPr>
        <w:keepNext w:val="0"/>
        <w:keepLines w:val="0"/>
        <w:pageBreakBefore w:val="0"/>
        <w:widowControl/>
        <w:kinsoku/>
        <w:wordWrap/>
        <w:overflowPunct/>
        <w:topLinePunct w:val="0"/>
        <w:autoSpaceDE/>
        <w:autoSpaceDN/>
        <w:bidi w:val="0"/>
        <w:adjustRightInd/>
        <w:snapToGrid/>
        <w:spacing w:line="240" w:lineRule="auto"/>
        <w:textAlignment w:val="auto"/>
      </w:pPr>
      <w:r>
        <w:rPr>
          <w:rFonts w:hint="default"/>
          <w:lang w:val="en-US" w:eastAsia="zh-CN"/>
        </w:rPr>
        <w:t>handler := NewUserHandler(service)</w:t>
      </w:r>
      <w:r>
        <w:rPr>
          <w:rFonts w:hint="default"/>
          <w:lang w:val="en-US" w:eastAsia="zh-CN"/>
        </w:rPr>
        <w:br w:type="textWrapping"/>
      </w:r>
      <w:r>
        <w:rPr>
          <w:rFonts w:hint="default"/>
          <w:lang w:val="en-US" w:eastAsia="zh-CN"/>
        </w:rPr>
        <w:br w:type="textWrapping"/>
      </w:r>
      <w:r>
        <w:rPr>
          <w:b/>
          <w:bCs/>
        </w:rPr>
        <w:t>Wire generates this code automatically for you.</w:t>
      </w:r>
    </w:p>
    <w:p w14:paraId="6A5B946F">
      <w:pPr>
        <w:keepNext w:val="0"/>
        <w:keepLines w:val="0"/>
        <w:pageBreakBefore w:val="0"/>
        <w:widowControl/>
        <w:kinsoku/>
        <w:wordWrap/>
        <w:overflowPunct/>
        <w:topLinePunct w:val="0"/>
        <w:autoSpaceDE/>
        <w:autoSpaceDN/>
        <w:bidi w:val="0"/>
        <w:adjustRightInd/>
        <w:snapToGrid/>
        <w:spacing w:after="0" w:line="240" w:lineRule="auto"/>
        <w:textAlignment w:val="auto"/>
        <w:rPr>
          <w:b/>
          <w:bCs/>
        </w:rPr>
      </w:pPr>
      <w:r>
        <w:rPr>
          <w:b/>
          <w:bCs/>
        </w:rPr>
        <w:t>2. Why Use Wire?</w:t>
      </w:r>
    </w:p>
    <w:p w14:paraId="4E6A8798">
      <w:pPr>
        <w:keepNext w:val="0"/>
        <w:keepLines w:val="0"/>
        <w:pageBreakBefore w:val="0"/>
        <w:widowControl/>
        <w:kinsoku/>
        <w:wordWrap/>
        <w:overflowPunct/>
        <w:topLinePunct w:val="0"/>
        <w:autoSpaceDE/>
        <w:autoSpaceDN/>
        <w:bidi w:val="0"/>
        <w:adjustRightInd/>
        <w:snapToGrid/>
        <w:spacing w:after="0" w:line="240" w:lineRule="auto"/>
        <w:textAlignment w:val="auto"/>
        <w:rPr>
          <w:b/>
          <w:bCs/>
        </w:rPr>
      </w:pPr>
      <w:r>
        <w:rPr>
          <w:b/>
          <w:bCs/>
        </w:rPr>
        <w:t>Without Wire ❌</w:t>
      </w:r>
    </w:p>
    <w:p w14:paraId="0A4F0FF6">
      <w:pPr>
        <w:keepNext w:val="0"/>
        <w:keepLines w:val="0"/>
        <w:pageBreakBefore w:val="0"/>
        <w:widowControl/>
        <w:numPr>
          <w:ilvl w:val="0"/>
          <w:numId w:val="33"/>
        </w:numPr>
        <w:kinsoku/>
        <w:wordWrap/>
        <w:overflowPunct/>
        <w:topLinePunct w:val="0"/>
        <w:autoSpaceDE/>
        <w:autoSpaceDN/>
        <w:bidi w:val="0"/>
        <w:adjustRightInd/>
        <w:snapToGrid/>
        <w:spacing w:after="0" w:line="240" w:lineRule="auto"/>
        <w:ind w:left="425" w:leftChars="0" w:hanging="425" w:firstLineChars="0"/>
        <w:textAlignment w:val="auto"/>
      </w:pPr>
      <w:r>
        <w:t>Manual dependency creation</w:t>
      </w:r>
    </w:p>
    <w:p w14:paraId="6D3356E0">
      <w:pPr>
        <w:keepNext w:val="0"/>
        <w:keepLines w:val="0"/>
        <w:pageBreakBefore w:val="0"/>
        <w:widowControl/>
        <w:numPr>
          <w:ilvl w:val="0"/>
          <w:numId w:val="33"/>
        </w:numPr>
        <w:kinsoku/>
        <w:wordWrap/>
        <w:overflowPunct/>
        <w:topLinePunct w:val="0"/>
        <w:autoSpaceDE/>
        <w:autoSpaceDN/>
        <w:bidi w:val="0"/>
        <w:adjustRightInd/>
        <w:snapToGrid/>
        <w:spacing w:after="0" w:line="240" w:lineRule="auto"/>
        <w:ind w:left="425" w:leftChars="0" w:hanging="425" w:firstLineChars="0"/>
        <w:textAlignment w:val="auto"/>
      </w:pPr>
      <w:r>
        <w:t>Tight coupling</w:t>
      </w:r>
    </w:p>
    <w:p w14:paraId="550F8716">
      <w:pPr>
        <w:keepNext w:val="0"/>
        <w:keepLines w:val="0"/>
        <w:pageBreakBefore w:val="0"/>
        <w:widowControl/>
        <w:numPr>
          <w:ilvl w:val="0"/>
          <w:numId w:val="33"/>
        </w:numPr>
        <w:kinsoku/>
        <w:wordWrap/>
        <w:overflowPunct/>
        <w:topLinePunct w:val="0"/>
        <w:autoSpaceDE/>
        <w:autoSpaceDN/>
        <w:bidi w:val="0"/>
        <w:adjustRightInd/>
        <w:snapToGrid/>
        <w:spacing w:after="0" w:line="240" w:lineRule="auto"/>
        <w:ind w:left="425" w:leftChars="0" w:hanging="425" w:firstLineChars="0"/>
        <w:textAlignment w:val="auto"/>
      </w:pPr>
      <w:r>
        <w:t>Hard to manage in large apps</w:t>
      </w:r>
      <w:r>
        <w:br w:type="textWrapping"/>
      </w:r>
    </w:p>
    <w:p w14:paraId="4DBA9484">
      <w:pPr>
        <w:keepNext w:val="0"/>
        <w:keepLines w:val="0"/>
        <w:pageBreakBefore w:val="0"/>
        <w:widowControl/>
        <w:kinsoku/>
        <w:wordWrap/>
        <w:overflowPunct/>
        <w:topLinePunct w:val="0"/>
        <w:autoSpaceDE/>
        <w:autoSpaceDN/>
        <w:bidi w:val="0"/>
        <w:adjustRightInd/>
        <w:snapToGrid/>
        <w:spacing w:after="0" w:line="240" w:lineRule="auto"/>
        <w:textAlignment w:val="auto"/>
        <w:rPr>
          <w:b/>
          <w:bCs/>
        </w:rPr>
      </w:pPr>
      <w:r>
        <w:rPr>
          <w:b/>
          <w:bCs/>
        </w:rPr>
        <w:t>With Wire ✅</w:t>
      </w:r>
    </w:p>
    <w:p w14:paraId="1AEBF99F">
      <w:pPr>
        <w:keepNext w:val="0"/>
        <w:keepLines w:val="0"/>
        <w:pageBreakBefore w:val="0"/>
        <w:widowControl/>
        <w:numPr>
          <w:ilvl w:val="0"/>
          <w:numId w:val="34"/>
        </w:numPr>
        <w:kinsoku/>
        <w:wordWrap/>
        <w:overflowPunct/>
        <w:topLinePunct w:val="0"/>
        <w:autoSpaceDE/>
        <w:autoSpaceDN/>
        <w:bidi w:val="0"/>
        <w:adjustRightInd/>
        <w:snapToGrid/>
        <w:spacing w:after="0" w:line="240" w:lineRule="auto"/>
        <w:ind w:left="425" w:leftChars="0" w:hanging="425" w:firstLineChars="0"/>
        <w:textAlignment w:val="auto"/>
      </w:pPr>
      <w:r>
        <w:t>Auto-generated dependency graph</w:t>
      </w:r>
    </w:p>
    <w:p w14:paraId="3EBEF69B">
      <w:pPr>
        <w:keepNext w:val="0"/>
        <w:keepLines w:val="0"/>
        <w:pageBreakBefore w:val="0"/>
        <w:widowControl/>
        <w:numPr>
          <w:ilvl w:val="0"/>
          <w:numId w:val="34"/>
        </w:numPr>
        <w:kinsoku/>
        <w:wordWrap/>
        <w:overflowPunct/>
        <w:topLinePunct w:val="0"/>
        <w:autoSpaceDE/>
        <w:autoSpaceDN/>
        <w:bidi w:val="0"/>
        <w:adjustRightInd/>
        <w:snapToGrid/>
        <w:spacing w:after="0" w:line="240" w:lineRule="auto"/>
        <w:ind w:left="425" w:leftChars="0" w:hanging="425" w:firstLineChars="0"/>
        <w:textAlignment w:val="auto"/>
      </w:pPr>
      <w:r>
        <w:t>Clean architecture (Handler → Service → Repo)</w:t>
      </w:r>
    </w:p>
    <w:p w14:paraId="108B3BAC">
      <w:pPr>
        <w:keepNext w:val="0"/>
        <w:keepLines w:val="0"/>
        <w:pageBreakBefore w:val="0"/>
        <w:widowControl/>
        <w:numPr>
          <w:ilvl w:val="0"/>
          <w:numId w:val="34"/>
        </w:numPr>
        <w:kinsoku/>
        <w:wordWrap/>
        <w:overflowPunct/>
        <w:topLinePunct w:val="0"/>
        <w:autoSpaceDE/>
        <w:autoSpaceDN/>
        <w:bidi w:val="0"/>
        <w:adjustRightInd/>
        <w:snapToGrid/>
        <w:spacing w:after="0" w:line="240" w:lineRule="auto"/>
        <w:ind w:left="425" w:leftChars="0" w:hanging="425" w:firstLineChars="0"/>
        <w:textAlignment w:val="auto"/>
      </w:pPr>
      <w:r>
        <w:t>Easy testing &amp; scalability</w:t>
      </w:r>
    </w:p>
    <w:p w14:paraId="70A6CAA1">
      <w:pPr>
        <w:bidi w:val="0"/>
        <w:spacing w:after="0" w:line="240" w:lineRule="auto"/>
        <w:rPr>
          <w:rFonts w:hint="default" w:ascii="Times New Roman Bold" w:hAnsi="Times New Roman Bold" w:cs="Times New Roman Bold"/>
          <w:b/>
          <w:bCs/>
          <w:szCs w:val="32"/>
          <w:highlight w:val="cyan"/>
          <w:lang w:val="en-US" w:eastAsia="zh-CN"/>
        </w:rPr>
      </w:pPr>
    </w:p>
    <w:p w14:paraId="60805820">
      <w:pPr>
        <w:bidi w:val="0"/>
        <w:spacing w:after="0" w:line="240" w:lineRule="auto"/>
        <w:rPr>
          <w:rFonts w:hint="default" w:ascii="Times New Roman" w:hAnsi="Times New Roman" w:cs="Times New Roman"/>
          <w:b w:val="0"/>
          <w:bCs w:val="0"/>
          <w:szCs w:val="32"/>
          <w:highlight w:val="cyan"/>
          <w:lang w:val="en-US" w:eastAsia="zh-CN"/>
        </w:rPr>
      </w:pPr>
    </w:p>
    <w:sectPr>
      <w:type w:val="continuous"/>
      <w:pgSz w:w="12240" w:h="15840"/>
      <w:pgMar w:top="720" w:right="720" w:bottom="720" w:left="720" w:header="720" w:footer="720" w:gutter="0"/>
      <w:cols w:space="425"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applesystemuifontmonospaced">
    <w:altName w:val="苹方-简"/>
    <w:panose1 w:val="00000000000000000000"/>
    <w:charset w:val="00"/>
    <w:family w:val="auto"/>
    <w:pitch w:val="default"/>
    <w:sig w:usb0="00000000" w:usb1="00000000" w:usb2="00000000" w:usb3="00000000" w:csb0="00000000" w:csb1="00000000"/>
  </w:font>
  <w:font w:name="Arial Bold">
    <w:panose1 w:val="020B0604020202090204"/>
    <w:charset w:val="00"/>
    <w:family w:val="auto"/>
    <w:pitch w:val="default"/>
    <w:sig w:usb0="E0000AFF" w:usb1="00007843" w:usb2="00000001" w:usb3="00000000" w:csb0="400001BF" w:csb1="DFF70000"/>
  </w:font>
  <w:font w:name="Arial Regular">
    <w:panose1 w:val="020B0604020202090204"/>
    <w:charset w:val="00"/>
    <w:family w:val="auto"/>
    <w:pitch w:val="default"/>
    <w:sig w:usb0="E0000AFF" w:usb1="00007843" w:usb2="00000001" w:usb3="00000000" w:csb0="400001BF" w:csb1="DFF70000"/>
  </w:font>
  <w:font w:name="sans-serif">
    <w:altName w:val="苹方-简"/>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Times New Roman Bold">
    <w:panose1 w:val="020205030504050903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苹方-简">
    <w:altName w:val="Times New Roman"/>
    <w:panose1 w:val="020B0600000000000000"/>
    <w:charset w:val="00"/>
    <w:family w:val="auto"/>
    <w:pitch w:val="default"/>
    <w:sig w:usb0="A00002FF" w:usb1="7ACFFDFB" w:usb2="00000017" w:usb3="00000000" w:csb0="00040001" w:csb1="00000000"/>
  </w:font>
  <w:font w:name="Apple Color Emoji">
    <w:panose1 w:val="00000000000000000000"/>
    <w:charset w:val="00"/>
    <w:family w:val="auto"/>
    <w:pitch w:val="default"/>
    <w:sig w:usb0="00000003" w:usb1="18000000" w:usb2="14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SimSun">
    <w:altName w:val="宋体-简"/>
    <w:panose1 w:val="02010600030101010101"/>
    <w:charset w:val="86"/>
    <w:family w:val="roman"/>
    <w:pitch w:val="variable"/>
    <w:sig w:usb0="00000003" w:usb1="288F0000" w:usb2="00000016" w:usb3="00000000" w:csb0="00040001" w:csb1="00000000"/>
  </w:font>
  <w:font w:name="Menlo">
    <w:panose1 w:val="020B0609030804020204"/>
    <w:charset w:val="00"/>
    <w:family w:val="auto"/>
    <w:pitch w:val="default"/>
    <w:sig w:usb0="E60022FF" w:usb1="D200F9FB" w:usb2="02000028" w:usb3="00000000" w:csb0="600001DF" w:csb1="FFDF0000"/>
  </w:font>
  <w:font w:name="黑体-简">
    <w:panose1 w:val="02000000000000000000"/>
    <w:charset w:val="86"/>
    <w:family w:val="auto"/>
    <w:pitch w:val="default"/>
    <w:sig w:usb0="8000002F" w:usb1="0800004A" w:usb2="00000000" w:usb3="00000000" w:csb0="203E0000" w:csb1="00000000"/>
  </w:font>
  <w:font w:name="Times New Roman Regular">
    <w:panose1 w:val="02020503050405090304"/>
    <w:charset w:val="00"/>
    <w:family w:val="auto"/>
    <w:pitch w:val="default"/>
    <w:sig w:usb0="E0000AFF" w:usb1="00007843" w:usb2="00000001" w:usb3="00000000" w:csb0="4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F56C82"/>
    <w:multiLevelType w:val="multilevel"/>
    <w:tmpl w:val="87F56C8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AFAC63D"/>
    <w:multiLevelType w:val="multilevel"/>
    <w:tmpl w:val="8AFAC63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7DBF2AF"/>
    <w:multiLevelType w:val="multilevel"/>
    <w:tmpl w:val="A7DBF2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AAFB18F6"/>
    <w:multiLevelType w:val="multilevel"/>
    <w:tmpl w:val="AAFB18F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7C59CD1"/>
    <w:multiLevelType w:val="singleLevel"/>
    <w:tmpl w:val="B7C59CD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BEE207C7"/>
    <w:multiLevelType w:val="multilevel"/>
    <w:tmpl w:val="BEE207C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C7C76D08"/>
    <w:multiLevelType w:val="multilevel"/>
    <w:tmpl w:val="C7C76D0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D659BB61"/>
    <w:multiLevelType w:val="multilevel"/>
    <w:tmpl w:val="D659BB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E5D4C753"/>
    <w:multiLevelType w:val="singleLevel"/>
    <w:tmpl w:val="E5D4C75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EB7FC899"/>
    <w:multiLevelType w:val="multilevel"/>
    <w:tmpl w:val="EB7FC89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EBB62C74"/>
    <w:multiLevelType w:val="multilevel"/>
    <w:tmpl w:val="EBB62C74"/>
    <w:lvl w:ilvl="0" w:tentative="0">
      <w:start w:val="1"/>
      <w:numFmt w:val="bullet"/>
      <w:lvlText w:val=""/>
      <w:lvlJc w:val="left"/>
      <w:pPr>
        <w:tabs>
          <w:tab w:val="left" w:pos="1140"/>
        </w:tabs>
        <w:ind w:left="1140" w:hanging="360"/>
      </w:pPr>
      <w:rPr>
        <w:rFonts w:ascii="Symbol" w:hAnsi="Symbol" w:cs="Symbol"/>
        <w:sz w:val="20"/>
      </w:rPr>
    </w:lvl>
    <w:lvl w:ilvl="1" w:tentative="0">
      <w:start w:val="1"/>
      <w:numFmt w:val="bullet"/>
      <w:lvlText w:val="o"/>
      <w:lvlJc w:val="left"/>
      <w:pPr>
        <w:tabs>
          <w:tab w:val="left" w:pos="1860"/>
        </w:tabs>
        <w:ind w:left="1860" w:hanging="360"/>
      </w:pPr>
      <w:rPr>
        <w:rFonts w:ascii="Courier New" w:hAnsi="Courier New" w:cs="Courier New"/>
        <w:sz w:val="20"/>
      </w:rPr>
    </w:lvl>
    <w:lvl w:ilvl="2" w:tentative="0">
      <w:start w:val="1"/>
      <w:numFmt w:val="bullet"/>
      <w:lvlText w:val=""/>
      <w:lvlJc w:val="left"/>
      <w:pPr>
        <w:tabs>
          <w:tab w:val="left" w:pos="2580"/>
        </w:tabs>
        <w:ind w:left="2580" w:hanging="360"/>
      </w:pPr>
      <w:rPr>
        <w:rFonts w:ascii="Wingdings" w:hAnsi="Wingdings" w:cs="Wingdings"/>
        <w:sz w:val="20"/>
      </w:rPr>
    </w:lvl>
    <w:lvl w:ilvl="3" w:tentative="0">
      <w:start w:val="1"/>
      <w:numFmt w:val="bullet"/>
      <w:lvlText w:val=""/>
      <w:lvlJc w:val="left"/>
      <w:pPr>
        <w:tabs>
          <w:tab w:val="left" w:pos="3300"/>
        </w:tabs>
        <w:ind w:left="3300" w:hanging="360"/>
      </w:pPr>
      <w:rPr>
        <w:rFonts w:hint="default" w:ascii="Wingdings" w:hAnsi="Wingdings" w:cs="Wingdings"/>
        <w:sz w:val="20"/>
      </w:rPr>
    </w:lvl>
    <w:lvl w:ilvl="4" w:tentative="0">
      <w:start w:val="1"/>
      <w:numFmt w:val="bullet"/>
      <w:lvlText w:val=""/>
      <w:lvlJc w:val="left"/>
      <w:pPr>
        <w:tabs>
          <w:tab w:val="left" w:pos="4020"/>
        </w:tabs>
        <w:ind w:left="4020" w:hanging="360"/>
      </w:pPr>
      <w:rPr>
        <w:rFonts w:hint="default" w:ascii="Wingdings" w:hAnsi="Wingdings" w:cs="Wingdings"/>
        <w:sz w:val="20"/>
      </w:rPr>
    </w:lvl>
    <w:lvl w:ilvl="5" w:tentative="0">
      <w:start w:val="1"/>
      <w:numFmt w:val="bullet"/>
      <w:lvlText w:val=""/>
      <w:lvlJc w:val="left"/>
      <w:pPr>
        <w:tabs>
          <w:tab w:val="left" w:pos="4740"/>
        </w:tabs>
        <w:ind w:left="4740" w:hanging="360"/>
      </w:pPr>
      <w:rPr>
        <w:rFonts w:hint="default" w:ascii="Wingdings" w:hAnsi="Wingdings" w:cs="Wingdings"/>
        <w:sz w:val="20"/>
      </w:rPr>
    </w:lvl>
    <w:lvl w:ilvl="6" w:tentative="0">
      <w:start w:val="1"/>
      <w:numFmt w:val="bullet"/>
      <w:lvlText w:val=""/>
      <w:lvlJc w:val="left"/>
      <w:pPr>
        <w:tabs>
          <w:tab w:val="left" w:pos="5460"/>
        </w:tabs>
        <w:ind w:left="5460" w:hanging="360"/>
      </w:pPr>
      <w:rPr>
        <w:rFonts w:hint="default" w:ascii="Wingdings" w:hAnsi="Wingdings" w:cs="Wingdings"/>
        <w:sz w:val="20"/>
      </w:rPr>
    </w:lvl>
    <w:lvl w:ilvl="7" w:tentative="0">
      <w:start w:val="1"/>
      <w:numFmt w:val="bullet"/>
      <w:lvlText w:val=""/>
      <w:lvlJc w:val="left"/>
      <w:pPr>
        <w:tabs>
          <w:tab w:val="left" w:pos="6180"/>
        </w:tabs>
        <w:ind w:left="6180" w:hanging="360"/>
      </w:pPr>
      <w:rPr>
        <w:rFonts w:hint="default" w:ascii="Wingdings" w:hAnsi="Wingdings" w:cs="Wingdings"/>
        <w:sz w:val="20"/>
      </w:rPr>
    </w:lvl>
    <w:lvl w:ilvl="8" w:tentative="0">
      <w:start w:val="1"/>
      <w:numFmt w:val="bullet"/>
      <w:lvlText w:val=""/>
      <w:lvlJc w:val="left"/>
      <w:pPr>
        <w:tabs>
          <w:tab w:val="left" w:pos="6900"/>
        </w:tabs>
        <w:ind w:left="6900" w:hanging="360"/>
      </w:pPr>
      <w:rPr>
        <w:rFonts w:hint="default" w:ascii="Wingdings" w:hAnsi="Wingdings" w:cs="Wingdings"/>
        <w:sz w:val="20"/>
      </w:rPr>
    </w:lvl>
  </w:abstractNum>
  <w:abstractNum w:abstractNumId="11">
    <w:nsid w:val="EECFB16F"/>
    <w:multiLevelType w:val="multilevel"/>
    <w:tmpl w:val="EECFB16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EEFA6C9A"/>
    <w:multiLevelType w:val="multilevel"/>
    <w:tmpl w:val="EEFA6C9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F4FEB938"/>
    <w:multiLevelType w:val="singleLevel"/>
    <w:tmpl w:val="F4FEB938"/>
    <w:lvl w:ilvl="0" w:tentative="0">
      <w:start w:val="1"/>
      <w:numFmt w:val="decimal"/>
      <w:lvlText w:val="%1."/>
      <w:lvlJc w:val="left"/>
      <w:pPr>
        <w:tabs>
          <w:tab w:val="left" w:pos="425"/>
        </w:tabs>
        <w:ind w:left="425" w:leftChars="0" w:hanging="425" w:firstLineChars="0"/>
      </w:pPr>
      <w:rPr>
        <w:rFonts w:hint="default"/>
      </w:rPr>
    </w:lvl>
  </w:abstractNum>
  <w:abstractNum w:abstractNumId="14">
    <w:nsid w:val="FBDCBBF9"/>
    <w:multiLevelType w:val="multilevel"/>
    <w:tmpl w:val="FBDCBBF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FBFE1F4B"/>
    <w:multiLevelType w:val="multilevel"/>
    <w:tmpl w:val="FBFE1F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FBFF71B4"/>
    <w:multiLevelType w:val="multilevel"/>
    <w:tmpl w:val="FBFF71B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FEFE5C7D"/>
    <w:multiLevelType w:val="multilevel"/>
    <w:tmpl w:val="FEFE5C7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FF7AC426"/>
    <w:multiLevelType w:val="multilevel"/>
    <w:tmpl w:val="FF7AC42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FFBE6B1C"/>
    <w:multiLevelType w:val="singleLevel"/>
    <w:tmpl w:val="FFBE6B1C"/>
    <w:lvl w:ilvl="0" w:tentative="0">
      <w:start w:val="1"/>
      <w:numFmt w:val="bullet"/>
      <w:lvlText w:val=""/>
      <w:lvlJc w:val="left"/>
      <w:pPr>
        <w:tabs>
          <w:tab w:val="left" w:pos="2100"/>
        </w:tabs>
        <w:ind w:left="2100" w:leftChars="0" w:hanging="420" w:firstLineChars="0"/>
      </w:pPr>
      <w:rPr>
        <w:rFonts w:hint="default" w:ascii="Wingdings" w:hAnsi="Wingdings"/>
        <w:color w:val="auto"/>
      </w:rPr>
    </w:lvl>
  </w:abstractNum>
  <w:abstractNum w:abstractNumId="20">
    <w:nsid w:val="FFEF818A"/>
    <w:multiLevelType w:val="multilevel"/>
    <w:tmpl w:val="FFEF818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FFFF0AB7"/>
    <w:multiLevelType w:val="multilevel"/>
    <w:tmpl w:val="FFFF0AB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FFFFFF7E"/>
    <w:multiLevelType w:val="singleLevel"/>
    <w:tmpl w:val="FFFFFF7E"/>
    <w:lvl w:ilvl="0" w:tentative="0">
      <w:start w:val="1"/>
      <w:numFmt w:val="decimal"/>
      <w:pStyle w:val="33"/>
      <w:lvlText w:val="%1."/>
      <w:lvlJc w:val="left"/>
      <w:pPr>
        <w:tabs>
          <w:tab w:val="left" w:pos="1080"/>
        </w:tabs>
        <w:ind w:left="1080" w:hanging="360"/>
      </w:pPr>
    </w:lvl>
  </w:abstractNum>
  <w:abstractNum w:abstractNumId="23">
    <w:nsid w:val="FFFFFF7F"/>
    <w:multiLevelType w:val="singleLevel"/>
    <w:tmpl w:val="FFFFFF7F"/>
    <w:lvl w:ilvl="0" w:tentative="0">
      <w:start w:val="1"/>
      <w:numFmt w:val="decimal"/>
      <w:pStyle w:val="32"/>
      <w:lvlText w:val="%1."/>
      <w:lvlJc w:val="left"/>
      <w:pPr>
        <w:tabs>
          <w:tab w:val="left" w:pos="720"/>
        </w:tabs>
        <w:ind w:left="720" w:hanging="360"/>
      </w:pPr>
    </w:lvl>
  </w:abstractNum>
  <w:abstractNum w:abstractNumId="24">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25">
    <w:nsid w:val="FFFFFF83"/>
    <w:multiLevelType w:val="singleLevel"/>
    <w:tmpl w:val="FFFFFF83"/>
    <w:lvl w:ilvl="0" w:tentative="0">
      <w:start w:val="1"/>
      <w:numFmt w:val="bullet"/>
      <w:pStyle w:val="26"/>
      <w:lvlText w:val=""/>
      <w:lvlJc w:val="left"/>
      <w:pPr>
        <w:tabs>
          <w:tab w:val="left" w:pos="720"/>
        </w:tabs>
        <w:ind w:left="720" w:hanging="360"/>
      </w:pPr>
      <w:rPr>
        <w:rFonts w:hint="default" w:ascii="Symbol" w:hAnsi="Symbol"/>
      </w:rPr>
    </w:lvl>
  </w:abstractNum>
  <w:abstractNum w:abstractNumId="26">
    <w:nsid w:val="FFFFFF88"/>
    <w:multiLevelType w:val="singleLevel"/>
    <w:tmpl w:val="FFFFFF88"/>
    <w:lvl w:ilvl="0" w:tentative="0">
      <w:start w:val="1"/>
      <w:numFmt w:val="decimal"/>
      <w:pStyle w:val="31"/>
      <w:lvlText w:val="%1."/>
      <w:lvlJc w:val="left"/>
      <w:pPr>
        <w:tabs>
          <w:tab w:val="left" w:pos="360"/>
        </w:tabs>
        <w:ind w:left="360" w:hanging="360"/>
      </w:pPr>
    </w:lvl>
  </w:abstractNum>
  <w:abstractNum w:abstractNumId="27">
    <w:nsid w:val="FFFFFF89"/>
    <w:multiLevelType w:val="singleLevel"/>
    <w:tmpl w:val="FFFFFF89"/>
    <w:lvl w:ilvl="0" w:tentative="0">
      <w:start w:val="1"/>
      <w:numFmt w:val="bullet"/>
      <w:pStyle w:val="25"/>
      <w:lvlText w:val=""/>
      <w:lvlJc w:val="left"/>
      <w:pPr>
        <w:tabs>
          <w:tab w:val="left" w:pos="360"/>
        </w:tabs>
        <w:ind w:left="360" w:hanging="360"/>
      </w:pPr>
      <w:rPr>
        <w:rFonts w:hint="default" w:ascii="Symbol" w:hAnsi="Symbol"/>
      </w:rPr>
    </w:lvl>
  </w:abstractNum>
  <w:abstractNum w:abstractNumId="28">
    <w:nsid w:val="17D56DD7"/>
    <w:multiLevelType w:val="singleLevel"/>
    <w:tmpl w:val="17D56DD7"/>
    <w:lvl w:ilvl="0" w:tentative="0">
      <w:start w:val="1"/>
      <w:numFmt w:val="decimal"/>
      <w:lvlText w:val="%1."/>
      <w:lvlJc w:val="left"/>
      <w:pPr>
        <w:tabs>
          <w:tab w:val="left" w:pos="425"/>
        </w:tabs>
        <w:ind w:left="425" w:leftChars="0" w:hanging="425" w:firstLineChars="0"/>
      </w:pPr>
      <w:rPr>
        <w:rFonts w:hint="default"/>
      </w:rPr>
    </w:lvl>
  </w:abstractNum>
  <w:abstractNum w:abstractNumId="29">
    <w:nsid w:val="53AF7FFE"/>
    <w:multiLevelType w:val="singleLevel"/>
    <w:tmpl w:val="53AF7FFE"/>
    <w:lvl w:ilvl="0" w:tentative="0">
      <w:start w:val="1"/>
      <w:numFmt w:val="bullet"/>
      <w:lvlText w:val=""/>
      <w:lvlJc w:val="left"/>
      <w:pPr>
        <w:tabs>
          <w:tab w:val="left" w:pos="420"/>
        </w:tabs>
        <w:ind w:left="420" w:leftChars="0" w:hanging="420" w:firstLineChars="0"/>
      </w:pPr>
      <w:rPr>
        <w:rFonts w:hint="default" w:ascii="Wingdings" w:hAnsi="Wingdings"/>
        <w:color w:val="auto"/>
      </w:rPr>
    </w:lvl>
  </w:abstractNum>
  <w:abstractNum w:abstractNumId="30">
    <w:nsid w:val="5E5F00AB"/>
    <w:multiLevelType w:val="multilevel"/>
    <w:tmpl w:val="5E5F00A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5F7F6B2A"/>
    <w:multiLevelType w:val="singleLevel"/>
    <w:tmpl w:val="5F7F6B2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2">
    <w:nsid w:val="7B2DDFC3"/>
    <w:multiLevelType w:val="multilevel"/>
    <w:tmpl w:val="7B2DDFC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7FFD2BBE"/>
    <w:multiLevelType w:val="multilevel"/>
    <w:tmpl w:val="7FFD2BB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7"/>
  </w:num>
  <w:num w:numId="2">
    <w:abstractNumId w:val="25"/>
  </w:num>
  <w:num w:numId="3">
    <w:abstractNumId w:val="24"/>
  </w:num>
  <w:num w:numId="4">
    <w:abstractNumId w:val="26"/>
  </w:num>
  <w:num w:numId="5">
    <w:abstractNumId w:val="23"/>
  </w:num>
  <w:num w:numId="6">
    <w:abstractNumId w:val="22"/>
  </w:num>
  <w:num w:numId="7">
    <w:abstractNumId w:val="4"/>
  </w:num>
  <w:num w:numId="8">
    <w:abstractNumId w:val="18"/>
  </w:num>
  <w:num w:numId="9">
    <w:abstractNumId w:val="14"/>
  </w:num>
  <w:num w:numId="10">
    <w:abstractNumId w:val="32"/>
  </w:num>
  <w:num w:numId="11">
    <w:abstractNumId w:val="7"/>
  </w:num>
  <w:num w:numId="12">
    <w:abstractNumId w:val="17"/>
  </w:num>
  <w:num w:numId="13">
    <w:abstractNumId w:val="6"/>
  </w:num>
  <w:num w:numId="14">
    <w:abstractNumId w:val="33"/>
  </w:num>
  <w:num w:numId="15">
    <w:abstractNumId w:val="1"/>
  </w:num>
  <w:num w:numId="16">
    <w:abstractNumId w:val="20"/>
  </w:num>
  <w:num w:numId="17">
    <w:abstractNumId w:val="12"/>
  </w:num>
  <w:num w:numId="18">
    <w:abstractNumId w:val="2"/>
  </w:num>
  <w:num w:numId="19">
    <w:abstractNumId w:val="30"/>
  </w:num>
  <w:num w:numId="20">
    <w:abstractNumId w:val="16"/>
  </w:num>
  <w:num w:numId="21">
    <w:abstractNumId w:val="15"/>
  </w:num>
  <w:num w:numId="22">
    <w:abstractNumId w:val="3"/>
  </w:num>
  <w:num w:numId="23">
    <w:abstractNumId w:val="21"/>
  </w:num>
  <w:num w:numId="24">
    <w:abstractNumId w:val="8"/>
  </w:num>
  <w:num w:numId="25">
    <w:abstractNumId w:val="5"/>
  </w:num>
  <w:num w:numId="26">
    <w:abstractNumId w:val="9"/>
  </w:num>
  <w:num w:numId="27">
    <w:abstractNumId w:val="11"/>
  </w:num>
  <w:num w:numId="28">
    <w:abstractNumId w:val="19"/>
  </w:num>
  <w:num w:numId="29">
    <w:abstractNumId w:val="29"/>
  </w:num>
  <w:num w:numId="30">
    <w:abstractNumId w:val="10"/>
  </w:num>
  <w:num w:numId="31">
    <w:abstractNumId w:val="0"/>
  </w:num>
  <w:num w:numId="32">
    <w:abstractNumId w:val="31"/>
  </w:num>
  <w:num w:numId="33">
    <w:abstractNumId w:val="28"/>
  </w:num>
  <w:num w:numId="3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6"/>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DAF5587"/>
    <w:rsid w:val="1EE888FB"/>
    <w:rsid w:val="1FD31CA3"/>
    <w:rsid w:val="1FFFE75B"/>
    <w:rsid w:val="29FF046B"/>
    <w:rsid w:val="35596FDD"/>
    <w:rsid w:val="3F9F1B54"/>
    <w:rsid w:val="3FCF6FCA"/>
    <w:rsid w:val="3FDDE10D"/>
    <w:rsid w:val="4FFFE3B4"/>
    <w:rsid w:val="558BE62C"/>
    <w:rsid w:val="57AE5425"/>
    <w:rsid w:val="599DA10F"/>
    <w:rsid w:val="5EA6BBAD"/>
    <w:rsid w:val="5FEF3694"/>
    <w:rsid w:val="6EFAC9B3"/>
    <w:rsid w:val="73EF735D"/>
    <w:rsid w:val="773760B9"/>
    <w:rsid w:val="77B968C5"/>
    <w:rsid w:val="78FF577A"/>
    <w:rsid w:val="7AFFE313"/>
    <w:rsid w:val="7D374814"/>
    <w:rsid w:val="7DE76A3E"/>
    <w:rsid w:val="7DF9965B"/>
    <w:rsid w:val="7EFB48A8"/>
    <w:rsid w:val="7F6F1306"/>
    <w:rsid w:val="7F77F4B6"/>
    <w:rsid w:val="7F8F7F75"/>
    <w:rsid w:val="7FBB11D3"/>
    <w:rsid w:val="7FE74A9C"/>
    <w:rsid w:val="7FF61B0F"/>
    <w:rsid w:val="7FFD0E84"/>
    <w:rsid w:val="AFBD2EE4"/>
    <w:rsid w:val="B2BE4A7E"/>
    <w:rsid w:val="B7BFD18D"/>
    <w:rsid w:val="BECE624D"/>
    <w:rsid w:val="CCEFF690"/>
    <w:rsid w:val="CF7EAF60"/>
    <w:rsid w:val="DF6FD59A"/>
    <w:rsid w:val="E967A925"/>
    <w:rsid w:val="EFFBAF43"/>
    <w:rsid w:val="F25E56EC"/>
    <w:rsid w:val="F5BC4E8A"/>
    <w:rsid w:val="F6DF93A0"/>
    <w:rsid w:val="F7FD168D"/>
    <w:rsid w:val="F9EEC57C"/>
    <w:rsid w:val="FDCA372E"/>
    <w:rsid w:val="FDDBF075"/>
    <w:rsid w:val="FDFD29F5"/>
    <w:rsid w:val="FDFF69A4"/>
    <w:rsid w:val="FEFEEFD1"/>
    <w:rsid w:val="FF325D7D"/>
    <w:rsid w:val="FF6B7EB6"/>
    <w:rsid w:val="FFBCBC93"/>
    <w:rsid w:val="FFBD13D6"/>
    <w:rsid w:val="FFFE7E9B"/>
    <w:rsid w:val="FFFF42B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7"/>
    <w:unhideWhenUsed/>
    <w:uiPriority w:val="99"/>
    <w:pPr>
      <w:spacing w:after="120"/>
    </w:pPr>
  </w:style>
  <w:style w:type="paragraph" w:styleId="14">
    <w:name w:val="Body Text 2"/>
    <w:basedOn w:val="1"/>
    <w:link w:val="148"/>
    <w:unhideWhenUsed/>
    <w:uiPriority w:val="99"/>
    <w:pPr>
      <w:spacing w:after="120" w:line="480" w:lineRule="auto"/>
    </w:pPr>
  </w:style>
  <w:style w:type="paragraph" w:styleId="15">
    <w:name w:val="Body Text 3"/>
    <w:basedOn w:val="1"/>
    <w:link w:val="149"/>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9"/>
    <w:unhideWhenUsed/>
    <w:uiPriority w:val="99"/>
    <w:pPr>
      <w:tabs>
        <w:tab w:val="center" w:pos="4680"/>
        <w:tab w:val="right" w:pos="9360"/>
      </w:tabs>
      <w:spacing w:after="0" w:line="240" w:lineRule="auto"/>
    </w:pPr>
  </w:style>
  <w:style w:type="paragraph" w:styleId="19">
    <w:name w:val="header"/>
    <w:basedOn w:val="1"/>
    <w:link w:val="138"/>
    <w:unhideWhenUsed/>
    <w:uiPriority w:val="99"/>
    <w:pPr>
      <w:tabs>
        <w:tab w:val="center" w:pos="4680"/>
        <w:tab w:val="right" w:pos="9360"/>
      </w:tabs>
      <w:spacing w:after="0" w:line="240" w:lineRule="auto"/>
    </w:pPr>
  </w:style>
  <w:style w:type="character" w:styleId="20">
    <w:name w:val="HTML Code"/>
    <w:basedOn w:val="11"/>
    <w:semiHidden/>
    <w:unhideWhenUsed/>
    <w:uiPriority w:val="99"/>
    <w:rPr>
      <w:rFonts w:ascii="Courier New" w:hAnsi="Courier New" w:cs="Courier New"/>
      <w:sz w:val="20"/>
      <w:szCs w:val="20"/>
    </w:rPr>
  </w:style>
  <w:style w:type="paragraph" w:styleId="21">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22">
    <w:name w:val="List"/>
    <w:basedOn w:val="1"/>
    <w:unhideWhenUsed/>
    <w:uiPriority w:val="99"/>
    <w:pPr>
      <w:ind w:left="360" w:hanging="360"/>
      <w:contextualSpacing/>
    </w:pPr>
  </w:style>
  <w:style w:type="paragraph" w:styleId="23">
    <w:name w:val="List 2"/>
    <w:basedOn w:val="1"/>
    <w:unhideWhenUsed/>
    <w:uiPriority w:val="99"/>
    <w:pPr>
      <w:ind w:left="720" w:hanging="360"/>
      <w:contextualSpacing/>
    </w:pPr>
  </w:style>
  <w:style w:type="paragraph" w:styleId="24">
    <w:name w:val="List 3"/>
    <w:basedOn w:val="1"/>
    <w:unhideWhenUsed/>
    <w:uiPriority w:val="99"/>
    <w:pPr>
      <w:ind w:left="1080" w:hanging="360"/>
      <w:contextualSpacing/>
    </w:pPr>
  </w:style>
  <w:style w:type="paragraph" w:styleId="25">
    <w:name w:val="List Bullet"/>
    <w:basedOn w:val="1"/>
    <w:unhideWhenUsed/>
    <w:uiPriority w:val="99"/>
    <w:pPr>
      <w:numPr>
        <w:ilvl w:val="0"/>
        <w:numId w:val="1"/>
      </w:numPr>
      <w:contextualSpacing/>
    </w:pPr>
  </w:style>
  <w:style w:type="paragraph" w:styleId="26">
    <w:name w:val="List Bullet 2"/>
    <w:basedOn w:val="1"/>
    <w:unhideWhenUsed/>
    <w:uiPriority w:val="99"/>
    <w:pPr>
      <w:numPr>
        <w:ilvl w:val="0"/>
        <w:numId w:val="2"/>
      </w:numPr>
      <w:contextualSpacing/>
    </w:pPr>
  </w:style>
  <w:style w:type="paragraph" w:styleId="27">
    <w:name w:val="List Bullet 3"/>
    <w:basedOn w:val="1"/>
    <w:unhideWhenUsed/>
    <w:uiPriority w:val="99"/>
    <w:pPr>
      <w:numPr>
        <w:ilvl w:val="0"/>
        <w:numId w:val="3"/>
      </w:numPr>
      <w:contextualSpacing/>
    </w:pPr>
  </w:style>
  <w:style w:type="paragraph" w:styleId="28">
    <w:name w:val="List Continue"/>
    <w:basedOn w:val="1"/>
    <w:unhideWhenUsed/>
    <w:uiPriority w:val="99"/>
    <w:pPr>
      <w:spacing w:after="120"/>
      <w:ind w:left="360"/>
      <w:contextualSpacing/>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List Number"/>
    <w:basedOn w:val="1"/>
    <w:unhideWhenUsed/>
    <w:uiPriority w:val="99"/>
    <w:pPr>
      <w:numPr>
        <w:ilvl w:val="0"/>
        <w:numId w:val="4"/>
      </w:numPr>
      <w:contextualSpacing/>
    </w:pPr>
  </w:style>
  <w:style w:type="paragraph" w:styleId="32">
    <w:name w:val="List Number 2"/>
    <w:basedOn w:val="1"/>
    <w:unhideWhenUsed/>
    <w:uiPriority w:val="99"/>
    <w:pPr>
      <w:numPr>
        <w:ilvl w:val="0"/>
        <w:numId w:val="5"/>
      </w:numPr>
      <w:contextualSpacing/>
    </w:pPr>
  </w:style>
  <w:style w:type="paragraph" w:styleId="33">
    <w:name w:val="List Number 3"/>
    <w:basedOn w:val="1"/>
    <w:unhideWhenUsed/>
    <w:uiPriority w:val="99"/>
    <w:pPr>
      <w:numPr>
        <w:ilvl w:val="0"/>
        <w:numId w:val="6"/>
      </w:numPr>
      <w:contextualSpacing/>
    </w:pPr>
  </w:style>
  <w:style w:type="paragraph" w:styleId="34">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5">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6">
    <w:name w:val="Strong"/>
    <w:basedOn w:val="11"/>
    <w:qFormat/>
    <w:uiPriority w:val="22"/>
    <w:rPr>
      <w:b/>
      <w:bCs/>
    </w:rPr>
  </w:style>
  <w:style w:type="paragraph" w:styleId="3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8">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9">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40">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19"/>
    <w:uiPriority w:val="99"/>
  </w:style>
  <w:style w:type="character" w:customStyle="1" w:styleId="139">
    <w:name w:val="Footer Char"/>
    <w:basedOn w:val="11"/>
    <w:link w:val="18"/>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9"/>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uiPriority w:val="99"/>
  </w:style>
  <w:style w:type="character" w:customStyle="1" w:styleId="148">
    <w:name w:val="Body Text 2 Char"/>
    <w:basedOn w:val="11"/>
    <w:link w:val="14"/>
    <w:uiPriority w:val="99"/>
  </w:style>
  <w:style w:type="character" w:customStyle="1" w:styleId="149">
    <w:name w:val="Body Text 3 Char"/>
    <w:basedOn w:val="11"/>
    <w:link w:val="15"/>
    <w:uiPriority w:val="99"/>
    <w:rPr>
      <w:sz w:val="16"/>
      <w:szCs w:val="16"/>
    </w:rPr>
  </w:style>
  <w:style w:type="character" w:customStyle="1" w:styleId="150">
    <w:name w:val="Macro Text Char"/>
    <w:basedOn w:val="11"/>
    <w:link w:val="34"/>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uiPriority w:val="29"/>
    <w:rPr>
      <w:i/>
      <w:iCs/>
      <w:color w:val="000000" w:themeColor="text1"/>
      <w14:textFill>
        <w14:solidFill>
          <w14:schemeClr w14:val="tx1"/>
        </w14:solidFill>
      </w14:textFill>
    </w:rPr>
  </w:style>
  <w:style w:type="character" w:customStyle="1" w:styleId="153">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 w:type="paragraph" w:customStyle="1" w:styleId="167">
    <w:name w:val="p2"/>
    <w:uiPriority w:val="0"/>
    <w:pPr>
      <w:spacing w:before="0" w:beforeAutospacing="0" w:after="0" w:afterAutospacing="0"/>
      <w:ind w:left="0" w:right="0"/>
      <w:jc w:val="left"/>
    </w:pPr>
    <w:rPr>
      <w:rFonts w:ascii="Helvetica Neue" w:hAnsi="Helvetica Neue" w:eastAsia="Helvetica Neue" w:cs="Helvetica Neue"/>
      <w:kern w:val="0"/>
      <w:sz w:val="26"/>
      <w:szCs w:val="26"/>
      <w:lang w:val="en-US" w:eastAsia="zh-CN" w:bidi="ar"/>
    </w:rPr>
  </w:style>
  <w:style w:type="paragraph" w:customStyle="1" w:styleId="168">
    <w:name w:val="p1"/>
    <w:uiPriority w:val="0"/>
    <w:pPr>
      <w:spacing w:before="0" w:beforeAutospacing="0" w:after="0" w:afterAutospacing="0"/>
      <w:ind w:left="0" w:right="0"/>
      <w:jc w:val="left"/>
    </w:pPr>
    <w:rPr>
      <w:rFonts w:ascii=".applesystemuifontmonospaced" w:hAnsi=".applesystemuifontmonospaced" w:eastAsia=".applesystemuifontmonospaced" w:cs=".applesystemuifontmonospaced"/>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0</Words>
  <Characters>0</Characters>
  <Lines>0</Lines>
  <Paragraphs>0</Paragraphs>
  <TotalTime>2</TotalTime>
  <ScaleCrop>false</ScaleCrop>
  <LinksUpToDate>false</LinksUpToDate>
  <CharactersWithSpaces>0</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2013-12-25T02:45:00Z</dcterms:created>
  <dc:creator>python-docx</dc:creator>
  <dc:description>generated by python-docx</dc:description>
  <cp:lastModifiedBy>Tejas Jawale</cp:lastModifiedBy>
  <dcterms:modified xsi:type="dcterms:W3CDTF">2026-05-05T11:48:54Z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1033-12.1.25867.25867</vt:lpwstr>
  </property>
  <property fmtid="{D5CDD505-2E9C-101B-9397-08002B2CF9AE}" pid="3" name="ICV">
    <vt:lpwstr>9526FDC7358E667932CDE569BBEA79FC_42</vt:lpwstr>
  </property>
</Properties>
</file>